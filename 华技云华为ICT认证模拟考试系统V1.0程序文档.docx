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5CA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com.huawei.ict;</w:t>
      </w:r>
    </w:p>
    <w:p w14:paraId="619F87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org.springframework.boot.SpringApplication;</w:t>
      </w:r>
    </w:p>
    <w:p w14:paraId="085460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org.springframework.boot.autoconfigure.SpringBootApplication;</w:t>
      </w:r>
    </w:p>
    <w:p w14:paraId="6D87E8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@SpringBootApplication</w:t>
      </w:r>
    </w:p>
    <w:p w14:paraId="0784C0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IctApplication {</w:t>
      </w:r>
    </w:p>
    <w:p w14:paraId="640D76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static void main(String[] args) {</w:t>
      </w:r>
    </w:p>
    <w:p w14:paraId="08A9D6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SpringApplication.run(IctApplication.class, args);</w:t>
      </w:r>
    </w:p>
    <w:p w14:paraId="62A99E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5A25B5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F9EFF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com.huawei.ict.config;</w:t>
      </w:r>
    </w:p>
    <w:p w14:paraId="2EC4F6D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org.springframework.context.annotation.Bean;</w:t>
      </w:r>
    </w:p>
    <w:p w14:paraId="101F36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org.springframework.context.annotation.Configuration;</w:t>
      </w:r>
    </w:p>
    <w:p w14:paraId="7A8499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org.springframework.security.config.annotation.web.builders.HttpSecurity;</w:t>
      </w:r>
    </w:p>
    <w:p w14:paraId="26AFA5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org.springframework.security.config.annotation.web.configuration.WebSecurityConfigurerAdapter;</w:t>
      </w:r>
    </w:p>
    <w:p w14:paraId="460FBF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org.springframework.security.config.http.SessionCreationPolicy;</w:t>
      </w:r>
    </w:p>
    <w:p w14:paraId="27A4E11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org.springframework.security.crypto.bcrypt.BCryptPasswordEncoder;</w:t>
      </w:r>
    </w:p>
    <w:p w14:paraId="66B2672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org.springframework.security.crypto.password.PasswordEncoder;</w:t>
      </w:r>
    </w:p>
    <w:p w14:paraId="6D78E6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org.springframework.security.web.authentication.UsernamePasswordAuthenticationFilter;</w:t>
      </w:r>
    </w:p>
    <w:p w14:paraId="3F9E7A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org.springframework.web.cors.CorsConfiguration;</w:t>
      </w:r>
    </w:p>
    <w:p w14:paraId="1FA5AC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org.springframework.web.cors.CorsConfigurationSource;</w:t>
      </w:r>
    </w:p>
    <w:p w14:paraId="1F726F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org.springframework.web.cors.UrlBasedCorsConfigurationSource;</w:t>
      </w:r>
    </w:p>
    <w:p w14:paraId="1EEBA9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java.util.Arrays;</w:t>
      </w:r>
    </w:p>
    <w:p w14:paraId="13F0F8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@Configuration</w:t>
      </w:r>
    </w:p>
    <w:p w14:paraId="05F4B0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SecurityConfig extends WebSecurityConfigurerAdapter {</w:t>
      </w:r>
    </w:p>
    <w:p w14:paraId="3322EB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JwtAuthenticationFilter jwtFilter;</w:t>
      </w:r>
    </w:p>
    <w:p w14:paraId="632154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SecurityConfig(JwtAuthenticationFilter jwtFilter) {</w:t>
      </w:r>
    </w:p>
    <w:p w14:paraId="3A34F4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this.jwtFilter = jwtFilter;</w:t>
      </w:r>
    </w:p>
    <w:p w14:paraId="44D0F4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6528F4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@Override</w:t>
      </w:r>
    </w:p>
    <w:p w14:paraId="7F939EB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protected void configure(HttpSecurity http) throws Exception {</w:t>
      </w:r>
    </w:p>
    <w:p w14:paraId="3BAAA7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http</w:t>
      </w:r>
    </w:p>
    <w:p w14:paraId="2B3564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.cors().and()</w:t>
      </w:r>
    </w:p>
    <w:p w14:paraId="4D954F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.csrf().disable()</w:t>
      </w:r>
    </w:p>
    <w:p w14:paraId="3C82829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.sessionManagement().sessionCreationPolicy(SessionCreationPolicy.STATELESS)</w:t>
      </w:r>
    </w:p>
    <w:p w14:paraId="67559C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.and()</w:t>
      </w:r>
    </w:p>
    <w:p w14:paraId="3BC7D6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.authorizeRequests()</w:t>
      </w:r>
    </w:p>
    <w:p w14:paraId="2F8AD2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.antMatchers("/api/auth/**").permitAll()</w:t>
      </w:r>
    </w:p>
    <w:p w14:paraId="550142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.antMatchers("/", "/index.html", "/css/**", "/js/**", "/img/**").permitAll()</w:t>
      </w:r>
    </w:p>
    <w:p w14:paraId="268AB4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.antMatchers("/admin/**", "/student/**", "/teacher/**").permitAll()</w:t>
      </w:r>
    </w:p>
    <w:p w14:paraId="7407B0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.antMatchers("/api/admin/**").hasAuthority("ADMIN")</w:t>
      </w:r>
    </w:p>
    <w:p w14:paraId="76B618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.antMatchers("/api/teacher/**").hasAuthority("TEACHER")</w:t>
      </w:r>
    </w:p>
    <w:p w14:paraId="766C26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.antMatchers("/api/student/**").hasAnyAuthority("STUDENT", "ADMIN")</w:t>
      </w:r>
    </w:p>
    <w:p w14:paraId="0238D8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.anyRequest().authenticated()</w:t>
      </w:r>
    </w:p>
    <w:p w14:paraId="72E849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.and()</w:t>
      </w:r>
    </w:p>
    <w:p w14:paraId="704C83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.addFilterBefore(jwtFilter, UsernamePasswordAuthenticationFilter.class);</w:t>
      </w:r>
    </w:p>
    <w:p w14:paraId="5DE5B8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7F45CC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@Bean</w:t>
      </w:r>
    </w:p>
    <w:p w14:paraId="0E4261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PasswordEncoder passwordEncoder() {</w:t>
      </w:r>
    </w:p>
    <w:p w14:paraId="69EFE41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new BCryptPasswordEncoder();</w:t>
      </w:r>
    </w:p>
    <w:p w14:paraId="6E5EFB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2B0C8C5D">
      <w:r>
        <w:rPr>
          <w:rFonts w:ascii="Courier New" w:hAnsi="Courier New" w:eastAsia="宋体"/>
          <w:sz w:val="16"/>
        </w:rPr>
        <w:t xml:space="preserve">    @Bean</w:t>
      </w:r>
    </w:p>
    <w:p w14:paraId="067EC9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CorsConfigurationSource corsConfigurationSource() {</w:t>
      </w:r>
    </w:p>
    <w:p w14:paraId="35C0D3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CorsConfiguration configuration = new CorsConfiguration();</w:t>
      </w:r>
    </w:p>
    <w:p w14:paraId="5BD074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configuration.setAllowedOrigins(Arrays.asList("*"));</w:t>
      </w:r>
    </w:p>
    <w:p w14:paraId="41EE22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configuration.setAllowedMethods(Arrays.asList("GET", "POST", "PUT", "DELETE"));</w:t>
      </w:r>
    </w:p>
    <w:p w14:paraId="0A3DF0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configuration.setAllowedHeaders(Arrays.asList("*"));</w:t>
      </w:r>
    </w:p>
    <w:p w14:paraId="7F2BE1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UrlBasedCorsConfigurationSource source = new UrlBasedCorsConfigurationSource();</w:t>
      </w:r>
    </w:p>
    <w:p w14:paraId="604C60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source.registerCorsConfiguration("/**", configuration);</w:t>
      </w:r>
    </w:p>
    <w:p w14:paraId="013AF7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source;</w:t>
      </w:r>
    </w:p>
    <w:p w14:paraId="180DFF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2794E2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02426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com.huawei.ict.config;</w:t>
      </w:r>
    </w:p>
    <w:p w14:paraId="7E9112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io.jsonwebtoken.*;</w:t>
      </w:r>
    </w:p>
    <w:p w14:paraId="2DF598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io.jsonwebtoken.security.Keys;</w:t>
      </w:r>
    </w:p>
    <w:p w14:paraId="20BDC0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org.springframework.beans.factory.annotation.Value;</w:t>
      </w:r>
    </w:p>
    <w:p w14:paraId="2C2F0A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org.springframework.stereotype.Component;</w:t>
      </w:r>
    </w:p>
    <w:p w14:paraId="79E336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javax.crypto.SecretKey;</w:t>
      </w:r>
    </w:p>
    <w:p w14:paraId="0B1C37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java.nio.charset.StandardCharsets;</w:t>
      </w:r>
    </w:p>
    <w:p w14:paraId="708163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java.util.Date;</w:t>
      </w:r>
    </w:p>
    <w:p w14:paraId="7DC5B6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@Component</w:t>
      </w:r>
    </w:p>
    <w:p w14:paraId="209DEE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JwtUtil {</w:t>
      </w:r>
    </w:p>
    <w:p w14:paraId="03080B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SecretKey key;</w:t>
      </w:r>
    </w:p>
    <w:p w14:paraId="105121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long expirationMs;</w:t>
      </w:r>
    </w:p>
    <w:p w14:paraId="685FA7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JwtUtil(@Value("${app.jwt.secret}") String secret,</w:t>
      </w:r>
    </w:p>
    <w:p w14:paraId="3829D7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@Value("${app.jwt.expiration-ms}") long expirationMs) {</w:t>
      </w:r>
    </w:p>
    <w:p w14:paraId="4A7DD3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this.key = Keys.hmacShaKeyFor(secret.getBytes(StandardCharsets.UTF_8));</w:t>
      </w:r>
    </w:p>
    <w:p w14:paraId="6B09C3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this.expirationMs = expirationMs;</w:t>
      </w:r>
    </w:p>
    <w:p w14:paraId="67665F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23A383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String generateToken(Long userId, String username, String role) {</w:t>
      </w:r>
    </w:p>
    <w:p w14:paraId="3E2310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Jwts.builder()</w:t>
      </w:r>
    </w:p>
    <w:p w14:paraId="413C81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.setSubject(userId.toString())</w:t>
      </w:r>
    </w:p>
    <w:p w14:paraId="3F3063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.claim("username", username)</w:t>
      </w:r>
    </w:p>
    <w:p w14:paraId="548C5B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.claim("role", role)</w:t>
      </w:r>
    </w:p>
    <w:p w14:paraId="34B5B1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.setIssuedAt(new Date())</w:t>
      </w:r>
    </w:p>
    <w:p w14:paraId="7D2DFE4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.setExpiration(new Date(System.currentTimeMillis() + expirationMs))</w:t>
      </w:r>
    </w:p>
    <w:p w14:paraId="1F74C5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.signWith(key)</w:t>
      </w:r>
    </w:p>
    <w:p w14:paraId="0A3EEB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.compact();</w:t>
      </w:r>
    </w:p>
    <w:p w14:paraId="24DCCA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70D3F2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Long getUserIdFromToken(String token) {</w:t>
      </w:r>
    </w:p>
    <w:p w14:paraId="661863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Claims claims = Jwts.parserBuilder().setSigningKey(key).build()</w:t>
      </w:r>
    </w:p>
    <w:p w14:paraId="76AD18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.parseClaimsJws(token).getBody();</w:t>
      </w:r>
    </w:p>
    <w:p w14:paraId="720112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Long.parseLong(claims.getSubject());</w:t>
      </w:r>
    </w:p>
    <w:p w14:paraId="542DB2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0D661A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String getRoleFromToken(String token) {</w:t>
      </w:r>
    </w:p>
    <w:p w14:paraId="73978C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Claims claims = Jwts.parserBuilder().setSigningKey(key).build()</w:t>
      </w:r>
    </w:p>
    <w:p w14:paraId="7821FE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.parseClaimsJws(token).getBody();</w:t>
      </w:r>
    </w:p>
    <w:p w14:paraId="21855A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claims.get("role", String.class);</w:t>
      </w:r>
    </w:p>
    <w:p w14:paraId="01F9AD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5AA258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boolean validateToken(String token) {</w:t>
      </w:r>
    </w:p>
    <w:p w14:paraId="7AE677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try {</w:t>
      </w:r>
    </w:p>
    <w:p w14:paraId="379BC7BB">
      <w:r>
        <w:rPr>
          <w:rFonts w:ascii="Courier New" w:hAnsi="Courier New" w:eastAsia="宋体"/>
          <w:sz w:val="16"/>
        </w:rPr>
        <w:t xml:space="preserve">            Jwts.parserBuilder().setSigningKey(key).build().parseClaimsJws(token);</w:t>
      </w:r>
    </w:p>
    <w:p w14:paraId="2E0E6B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return true;</w:t>
      </w:r>
    </w:p>
    <w:p w14:paraId="73F05D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 catch (JwtException | IllegalArgumentException e) {</w:t>
      </w:r>
    </w:p>
    <w:p w14:paraId="084A31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return false;</w:t>
      </w:r>
    </w:p>
    <w:p w14:paraId="76FE5D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1D283A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28A55D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C9FBD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com.huawei.ict.config;</w:t>
      </w:r>
    </w:p>
    <w:p w14:paraId="7E2EA0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org.springframework.security.authentication.UsernamePasswordAuthenticationToken;</w:t>
      </w:r>
    </w:p>
    <w:p w14:paraId="5A49D1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org.springframework.security.core.context.SecurityContextHolder;</w:t>
      </w:r>
    </w:p>
    <w:p w14:paraId="4EE88AB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org.springframework.stereotype.Component;</w:t>
      </w:r>
    </w:p>
    <w:p w14:paraId="42F8EA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org.springframework.util.StringUtils;</w:t>
      </w:r>
    </w:p>
    <w:p w14:paraId="13C627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org.springframework.web.filter.OncePerRequestFilter;</w:t>
      </w:r>
    </w:p>
    <w:p w14:paraId="032E71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javax.servlet.FilterChain;</w:t>
      </w:r>
    </w:p>
    <w:p w14:paraId="2B5D05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javax.servlet.ServletException;</w:t>
      </w:r>
    </w:p>
    <w:p w14:paraId="1787B1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javax.servlet.http.HttpServletRequest;</w:t>
      </w:r>
    </w:p>
    <w:p w14:paraId="0D860D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javax.servlet.http.HttpServletResponse;</w:t>
      </w:r>
    </w:p>
    <w:p w14:paraId="28FB4F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java.io.IOException;</w:t>
      </w:r>
    </w:p>
    <w:p w14:paraId="515275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java.util.*;</w:t>
      </w:r>
    </w:p>
    <w:p w14:paraId="27669D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org.springframework.security.core.authority.SimpleGrantedAuthority;</w:t>
      </w:r>
    </w:p>
    <w:p w14:paraId="60BEE4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org.springframework.security.core.GrantedAuthority;</w:t>
      </w:r>
    </w:p>
    <w:p w14:paraId="5295A3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@Component</w:t>
      </w:r>
    </w:p>
    <w:p w14:paraId="284592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JwtAuthenticationFilter extends OncePerRequestFilter {</w:t>
      </w:r>
    </w:p>
    <w:p w14:paraId="618ED3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JwtUtil jwtUtil;</w:t>
      </w:r>
    </w:p>
    <w:p w14:paraId="35998F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JwtAuthenticationFilter(JwtUtil jwtUtil) {</w:t>
      </w:r>
    </w:p>
    <w:p w14:paraId="782CB4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this.jwtUtil = jwtUtil;</w:t>
      </w:r>
    </w:p>
    <w:p w14:paraId="24A1BA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1823DC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@Override</w:t>
      </w:r>
    </w:p>
    <w:p w14:paraId="69A1AC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protected void doFilterInternal(HttpServletRequest request, HttpServletResponse response,</w:t>
      </w:r>
    </w:p>
    <w:p w14:paraId="7FA0601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FilterChain filterChain) throws ServletException, IOException {</w:t>
      </w:r>
    </w:p>
    <w:p w14:paraId="3FED9FB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String token = extractToken(request);</w:t>
      </w:r>
    </w:p>
    <w:p w14:paraId="40651C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(StringUtils.hasText(token) &amp;&amp; jwtUtil.validateToken(token)) {</w:t>
      </w:r>
    </w:p>
    <w:p w14:paraId="187AEC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Long userId = jwtUtil.getUserIdFromToken(token);</w:t>
      </w:r>
    </w:p>
    <w:p w14:paraId="2948D1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String role = jwtUtil.getRoleFromToken(token);</w:t>
      </w:r>
    </w:p>
    <w:p w14:paraId="17EE72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UsernamePasswordAuthenticationToken authentication =</w:t>
      </w:r>
    </w:p>
    <w:p w14:paraId="527691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new UsernamePasswordAuthenticationToken(userId, role, </w:t>
      </w:r>
    </w:p>
    <w:p w14:paraId="4C23D9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java.util.Collections.singletonList(new SimpleGrantedAuthority(role)));</w:t>
      </w:r>
    </w:p>
    <w:p w14:paraId="1C97E1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SecurityContextHolder.getContext().setAuthentication(authentication);</w:t>
      </w:r>
    </w:p>
    <w:p w14:paraId="5A9478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44719C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filterChain.doFilter(request, response);</w:t>
      </w:r>
    </w:p>
    <w:p w14:paraId="4FAC94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45F620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extractToken(HttpServletRequest request) {</w:t>
      </w:r>
    </w:p>
    <w:p w14:paraId="2148A4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String bearerToken = request.getHeader("Authorization");</w:t>
      </w:r>
    </w:p>
    <w:p w14:paraId="7BF075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(StringUtils.hasText(bearerToken) &amp;&amp; bearerToken.startsWith("Bearer ")) {</w:t>
      </w:r>
    </w:p>
    <w:p w14:paraId="36FAEB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return bearerToken.substring(7);</w:t>
      </w:r>
    </w:p>
    <w:p w14:paraId="5C59B1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47BBF5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null;</w:t>
      </w:r>
    </w:p>
    <w:p w14:paraId="2E1082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20BA62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6CF31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com.huawei.ict.config;</w:t>
      </w:r>
    </w:p>
    <w:p w14:paraId="5C410133">
      <w:r>
        <w:rPr>
          <w:rFonts w:ascii="Courier New" w:hAnsi="Courier New" w:eastAsia="宋体"/>
          <w:sz w:val="16"/>
        </w:rPr>
        <w:t>import lombok.Data;</w:t>
      </w:r>
    </w:p>
    <w:p w14:paraId="24518A8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org.springframework.boot.context.properties.ConfigurationProperties;</w:t>
      </w:r>
    </w:p>
    <w:p w14:paraId="796261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org.springframework.context.annotation.Configuration;</w:t>
      </w:r>
    </w:p>
    <w:p w14:paraId="3A9757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@Data</w:t>
      </w:r>
    </w:p>
    <w:p w14:paraId="120582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@Configuration</w:t>
      </w:r>
    </w:p>
    <w:p w14:paraId="057CCC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@ConfigurationProperties(prefix = "app.ai")</w:t>
      </w:r>
    </w:p>
    <w:p w14:paraId="365E4D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AiProperties {</w:t>
      </w:r>
    </w:p>
    <w:p w14:paraId="397AE2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engine = "auto";</w:t>
      </w:r>
    </w:p>
    <w:p w14:paraId="623DF62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ollamaUrl = "http://localhost:11434";</w:t>
      </w:r>
    </w:p>
    <w:p w14:paraId="351C61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ollamaModel = "qwen2.5:3b";</w:t>
      </w:r>
    </w:p>
    <w:p w14:paraId="4D13733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boolean stream = true;</w:t>
      </w:r>
    </w:p>
    <w:p w14:paraId="182BC3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maxTokens = 1024;</w:t>
      </w:r>
    </w:p>
    <w:p w14:paraId="303E20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Double temperature = 0.7;</w:t>
      </w:r>
    </w:p>
    <w:p w14:paraId="6B53D3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systemPrompt = "你是华技云·华为ICT智慧实训平台的AI助学智能体，名叫\"华小智\"。你精通华为HCIA/HCIP/HCIE认证的数通（Datacom）、云计算、安全、存储、大数据、鸿蒙等内容。请用中文回答，结构清晰、要点明确；如需列举请使用编号列表；遇到代码请用代码块包裹。";</w:t>
      </w:r>
    </w:p>
    <w:p w14:paraId="0E60F3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 probeTimeoutMs = 1500;</w:t>
      </w:r>
    </w:p>
    <w:p w14:paraId="17EC18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4C493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com.huawei.ict.dto;</w:t>
      </w:r>
    </w:p>
    <w:p w14:paraId="6174CF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lombok.AllArgsConstructor;</w:t>
      </w:r>
    </w:p>
    <w:p w14:paraId="5D4F9B9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lombok.Getter;</w:t>
      </w:r>
    </w:p>
    <w:p w14:paraId="27E2D3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lombok.Setter;</w:t>
      </w:r>
    </w:p>
    <w:p w14:paraId="1764AA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400309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3F658A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@AllArgsConstructor</w:t>
      </w:r>
    </w:p>
    <w:p w14:paraId="52F5B5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ApiResponse&lt;T&gt; {</w:t>
      </w:r>
    </w:p>
    <w:p w14:paraId="14624F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boolean success;</w:t>
      </w:r>
    </w:p>
    <w:p w14:paraId="502E82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message;</w:t>
      </w:r>
    </w:p>
    <w:p w14:paraId="0D822C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T data;</w:t>
      </w:r>
    </w:p>
    <w:p w14:paraId="7B7AC2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static &lt;T&gt; ApiResponse&lt;T&gt; ok(T data) {</w:t>
      </w:r>
    </w:p>
    <w:p w14:paraId="34037A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new ApiResponse&lt;&gt;(true, "success", data);</w:t>
      </w:r>
    </w:p>
    <w:p w14:paraId="30E90B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54701C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static &lt;T&gt; ApiResponse&lt;T&gt; ok(String message, T data) {</w:t>
      </w:r>
    </w:p>
    <w:p w14:paraId="520BD2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new ApiResponse&lt;&gt;(true, message, data);</w:t>
      </w:r>
    </w:p>
    <w:p w14:paraId="1C1A53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626246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static &lt;T&gt; ApiResponse&lt;T&gt; error(String message) {</w:t>
      </w:r>
    </w:p>
    <w:p w14:paraId="2FAC98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new ApiResponse&lt;&gt;(false, message, null);</w:t>
      </w:r>
    </w:p>
    <w:p w14:paraId="72BA2C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065163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E8B10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com.huawei.ict.dto;</w:t>
      </w:r>
    </w:p>
    <w:p w14:paraId="6B060B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lombok.Getter;</w:t>
      </w:r>
    </w:p>
    <w:p w14:paraId="574466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lombok.Setter;</w:t>
      </w:r>
    </w:p>
    <w:p w14:paraId="1C48E4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6BD830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0FF346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MyCourseDTO {</w:t>
      </w:r>
    </w:p>
    <w:p w14:paraId="4133B9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Long id;</w:t>
      </w:r>
    </w:p>
    <w:p w14:paraId="1DF243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Long courseId;</w:t>
      </w:r>
    </w:p>
    <w:p w14:paraId="34DFF2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courseName;</w:t>
      </w:r>
    </w:p>
    <w:p w14:paraId="07E033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category;</w:t>
      </w:r>
    </w:p>
    <w:p w14:paraId="46437B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description;</w:t>
      </w:r>
    </w:p>
    <w:p w14:paraId="08E582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totalChapters;</w:t>
      </w:r>
    </w:p>
    <w:p w14:paraId="7190B9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totalHours;</w:t>
      </w:r>
    </w:p>
    <w:p w14:paraId="14A0E0CB">
      <w:r>
        <w:rPr>
          <w:rFonts w:ascii="Courier New" w:hAnsi="Courier New" w:eastAsia="宋体"/>
          <w:sz w:val="16"/>
        </w:rPr>
        <w:t xml:space="preserve">    private Integer studentCount;</w:t>
      </w:r>
    </w:p>
    <w:p w14:paraId="777D6A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progress;</w:t>
      </w:r>
    </w:p>
    <w:p w14:paraId="0E1E5F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status;          // IN_PROGRESS / NOT_STARTED / COMPLETED</w:t>
      </w:r>
    </w:p>
    <w:p w14:paraId="7C172AB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statusText;      // 进行中 / 未开始 / 已完成</w:t>
      </w:r>
    </w:p>
    <w:p w14:paraId="28D74E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slug;            // 详情页用的别名（hcda-001 等），从 category 映射</w:t>
      </w:r>
    </w:p>
    <w:p w14:paraId="75CB79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871B2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com.huawei.ict.dto;</w:t>
      </w:r>
    </w:p>
    <w:p w14:paraId="47DFC0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lombok.Getter;</w:t>
      </w:r>
    </w:p>
    <w:p w14:paraId="5ED29E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lombok.Setter;</w:t>
      </w:r>
    </w:p>
    <w:p w14:paraId="594300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7D8822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63511D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StudySuggestionDTO {</w:t>
      </w:r>
    </w:p>
    <w:p w14:paraId="28DACB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title;</w:t>
      </w:r>
    </w:p>
    <w:p w14:paraId="5B0D13E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reason;</w:t>
      </w:r>
    </w:p>
    <w:p w14:paraId="698BD7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kpName;</w:t>
      </w:r>
    </w:p>
    <w:p w14:paraId="23D16D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masteryRate;</w:t>
      </w:r>
    </w:p>
    <w:p w14:paraId="5D9061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priority;</w:t>
      </w:r>
    </w:p>
    <w:p w14:paraId="117A67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relatedCourse;</w:t>
      </w:r>
    </w:p>
    <w:p w14:paraId="28C7D0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relatedCourseSlug;</w:t>
      </w:r>
    </w:p>
    <w:p w14:paraId="229175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actionType;</w:t>
      </w:r>
    </w:p>
    <w:p w14:paraId="19F67A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actionUrl;</w:t>
      </w:r>
    </w:p>
    <w:p w14:paraId="7CF74F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actionText;</w:t>
      </w:r>
    </w:p>
    <w:p w14:paraId="5C2D85E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EF60B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com.huawei.ict.entity;</w:t>
      </w:r>
    </w:p>
    <w:p w14:paraId="3D7DDF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lombok.Getter;</w:t>
      </w:r>
    </w:p>
    <w:p w14:paraId="373FE7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lombok.Setter;</w:t>
      </w:r>
    </w:p>
    <w:p w14:paraId="3C7D23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javax.persistence.*;</w:t>
      </w:r>
    </w:p>
    <w:p w14:paraId="2F8CD5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7F26F4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002E48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1F081B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 = "users")</w:t>
      </w:r>
    </w:p>
    <w:p w14:paraId="4D81DF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User extends BaseEntity {</w:t>
      </w:r>
    </w:p>
    <w:p w14:paraId="248D27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@Column(nullable = false, unique = true, length = 50)</w:t>
      </w:r>
    </w:p>
    <w:p w14:paraId="2C5594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username;</w:t>
      </w:r>
    </w:p>
    <w:p w14:paraId="44F869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@Column(nullable = false, length = 255)</w:t>
      </w:r>
    </w:p>
    <w:p w14:paraId="058D15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password;</w:t>
      </w:r>
    </w:p>
    <w:p w14:paraId="556A62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100)</w:t>
      </w:r>
    </w:p>
    <w:p w14:paraId="61BF9B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name;</w:t>
      </w:r>
    </w:p>
    <w:p w14:paraId="7FB053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@Enumerated(EnumType.STRING)</w:t>
      </w:r>
    </w:p>
    <w:p w14:paraId="3054D3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@Column(nullable = false, length = 20)</w:t>
      </w:r>
    </w:p>
    <w:p w14:paraId="37607D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Role role;</w:t>
      </w:r>
    </w:p>
    <w:p w14:paraId="70D4DD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"student_id", length = 50)</w:t>
      </w:r>
    </w:p>
    <w:p w14:paraId="1774DB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studentId;</w:t>
      </w:r>
    </w:p>
    <w:p w14:paraId="2D5DC0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100)</w:t>
      </w:r>
    </w:p>
    <w:p w14:paraId="31AE9B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email;</w:t>
      </w:r>
    </w:p>
    <w:p w14:paraId="1E1D0F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20)</w:t>
      </w:r>
    </w:p>
    <w:p w14:paraId="562D39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phone;</w:t>
      </w:r>
    </w:p>
    <w:p w14:paraId="5F3CDF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255)</w:t>
      </w:r>
    </w:p>
    <w:p w14:paraId="24C33A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avatar;</w:t>
      </w:r>
    </w:p>
    <w:p w14:paraId="0122D6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"certification_level", length = 50)</w:t>
      </w:r>
    </w:p>
    <w:p w14:paraId="175B7564">
      <w:r>
        <w:rPr>
          <w:rFonts w:ascii="Courier New" w:hAnsi="Courier New" w:eastAsia="宋体"/>
          <w:sz w:val="16"/>
        </w:rPr>
        <w:t xml:space="preserve">    private String certificationLevel;</w:t>
      </w:r>
    </w:p>
    <w:p w14:paraId="6EFFFE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@Enumerated(EnumType.STRING)</w:t>
      </w:r>
    </w:p>
    <w:p w14:paraId="528946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@Column(nullable = false, length = 20)</w:t>
      </w:r>
    </w:p>
    <w:p w14:paraId="52AE07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UserStatus status = UserStatus.NORMAL;</w:t>
      </w:r>
    </w:p>
    <w:p w14:paraId="35FB20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enum Role {</w:t>
      </w:r>
    </w:p>
    <w:p w14:paraId="027269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STUDENT, TEACHER, ADMIN</w:t>
      </w:r>
    </w:p>
    <w:p w14:paraId="1D8AAD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387EDE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enum UserStatus {</w:t>
      </w:r>
    </w:p>
    <w:p w14:paraId="731A0FC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NORMAL, DISABLED, PENDING</w:t>
      </w:r>
    </w:p>
    <w:p w14:paraId="1C0FF6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0355EE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B4CE2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com.huawei.ict.entity;</w:t>
      </w:r>
    </w:p>
    <w:p w14:paraId="41762D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lombok.Getter;</w:t>
      </w:r>
    </w:p>
    <w:p w14:paraId="77D5A4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lombok.Setter;</w:t>
      </w:r>
    </w:p>
    <w:p w14:paraId="754E6D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javax.persistence.*;</w:t>
      </w:r>
    </w:p>
    <w:p w14:paraId="79D57F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72CF50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5B828E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1DA7E6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 = "courses")</w:t>
      </w:r>
    </w:p>
    <w:p w14:paraId="111D4A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Course extends BaseEntity {</w:t>
      </w:r>
    </w:p>
    <w:p w14:paraId="46BC3C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@Column(nullable = false, length = 200)</w:t>
      </w:r>
    </w:p>
    <w:p w14:paraId="46C722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name;</w:t>
      </w:r>
    </w:p>
    <w:p w14:paraId="4AF7A0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@Column(columnDefinition = "TEXT")</w:t>
      </w:r>
    </w:p>
    <w:p w14:paraId="6D8861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description;</w:t>
      </w:r>
    </w:p>
    <w:p w14:paraId="57FDE3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50)</w:t>
      </w:r>
    </w:p>
    <w:p w14:paraId="304112E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category;</w:t>
      </w:r>
    </w:p>
    <w:p w14:paraId="68A0FF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"image_url", length = 500)</w:t>
      </w:r>
    </w:p>
    <w:p w14:paraId="355A30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imageUrl;</w:t>
      </w:r>
    </w:p>
    <w:p w14:paraId="79A4AB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"total_chapters")</w:t>
      </w:r>
    </w:p>
    <w:p w14:paraId="739775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totalChapters;</w:t>
      </w:r>
    </w:p>
    <w:p w14:paraId="437E91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"total_hours")</w:t>
      </w:r>
    </w:p>
    <w:p w14:paraId="631F7C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totalHours;</w:t>
      </w:r>
    </w:p>
    <w:p w14:paraId="493C66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"student_count")</w:t>
      </w:r>
    </w:p>
    <w:p w14:paraId="6779D1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studentCount = 0;</w:t>
      </w:r>
    </w:p>
    <w:p w14:paraId="63E853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"teacher_id")</w:t>
      </w:r>
    </w:p>
    <w:p w14:paraId="24A1B1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Long teacherId;</w:t>
      </w:r>
    </w:p>
    <w:p w14:paraId="6F5618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@Enumerated(EnumType.STRING)</w:t>
      </w:r>
    </w:p>
    <w:p w14:paraId="2A6178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@Column(nullable = false, length = 20)</w:t>
      </w:r>
    </w:p>
    <w:p w14:paraId="3F73D6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CourseStatus status = CourseStatus.DRAFT;</w:t>
      </w:r>
    </w:p>
    <w:p w14:paraId="1FAD87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enum CourseStatus {</w:t>
      </w:r>
    </w:p>
    <w:p w14:paraId="7F627D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PUBLISHED, DRAFT, PENDING</w:t>
      </w:r>
    </w:p>
    <w:p w14:paraId="047B4E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3A9F2F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88A9F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com.huawei.ict.entity;</w:t>
      </w:r>
    </w:p>
    <w:p w14:paraId="04BD2D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lombok.Getter;</w:t>
      </w:r>
    </w:p>
    <w:p w14:paraId="01C09C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lombok.Setter;</w:t>
      </w:r>
    </w:p>
    <w:p w14:paraId="400B56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javax.persistence.*;</w:t>
      </w:r>
    </w:p>
    <w:p w14:paraId="15D6A4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3D67D7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0DCBCE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23928804">
      <w:r>
        <w:rPr>
          <w:rFonts w:ascii="Courier New" w:hAnsi="Courier New" w:eastAsia="宋体"/>
          <w:sz w:val="16"/>
        </w:rPr>
        <w:t>@Table(name = "exams")</w:t>
      </w:r>
    </w:p>
    <w:p w14:paraId="422C7C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Exam extends BaseEntity {</w:t>
      </w:r>
    </w:p>
    <w:p w14:paraId="0614C1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@Column(nullable = false, length = 200)</w:t>
      </w:r>
    </w:p>
    <w:p w14:paraId="596E8E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title;</w:t>
      </w:r>
    </w:p>
    <w:p w14:paraId="03FF11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50)</w:t>
      </w:r>
    </w:p>
    <w:p w14:paraId="786522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category;</w:t>
      </w:r>
    </w:p>
    <w:p w14:paraId="70030A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"question_count")</w:t>
      </w:r>
    </w:p>
    <w:p w14:paraId="07B9D4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questionCount = 0;</w:t>
      </w:r>
    </w:p>
    <w:p w14:paraId="053F47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"correct_rate")</w:t>
      </w:r>
    </w:p>
    <w:p w14:paraId="71D500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Double correctRate;</w:t>
      </w:r>
    </w:p>
    <w:p w14:paraId="60F293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score;</w:t>
      </w:r>
    </w:p>
    <w:p w14:paraId="0ABECE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"user_id")</w:t>
      </w:r>
    </w:p>
    <w:p w14:paraId="7B07AD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Long userId;</w:t>
      </w:r>
    </w:p>
    <w:p w14:paraId="13C9FDC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@Enumerated(EnumType.STRING)</w:t>
      </w:r>
    </w:p>
    <w:p w14:paraId="3A6F9F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20)</w:t>
      </w:r>
    </w:p>
    <w:p w14:paraId="457FCD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ExamStatus status = ExamStatus.NOT_STARTED;</w:t>
      </w:r>
    </w:p>
    <w:p w14:paraId="2D91CE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duration = 60;</w:t>
      </w:r>
    </w:p>
    <w:p w14:paraId="0F8656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"total_score")</w:t>
      </w:r>
    </w:p>
    <w:p w14:paraId="653A7D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totalScore = 100;</w:t>
      </w:r>
    </w:p>
    <w:p w14:paraId="096472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"pass_score")</w:t>
      </w:r>
    </w:p>
    <w:p w14:paraId="4EAA00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passScore = 60;</w:t>
      </w:r>
    </w:p>
    <w:p w14:paraId="37CB6B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enum ExamStatus {</w:t>
      </w:r>
    </w:p>
    <w:p w14:paraId="28766A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NOT_STARTED, IN_PROGRESS, COMPLETED</w:t>
      </w:r>
    </w:p>
    <w:p w14:paraId="14EA1D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1BF1CC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1B6272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com.huawei.ict.entity;</w:t>
      </w:r>
    </w:p>
    <w:p w14:paraId="18B3CC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lombok.Getter;</w:t>
      </w:r>
    </w:p>
    <w:p w14:paraId="3348B7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lombok.Setter;</w:t>
      </w:r>
    </w:p>
    <w:p w14:paraId="028C26B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javax.persistence.*;</w:t>
      </w:r>
    </w:p>
    <w:p w14:paraId="5AC80B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java.time.LocalDateTime;</w:t>
      </w:r>
    </w:p>
    <w:p w14:paraId="6EF29C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5A1CF03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5A0485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24539D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 = "exam_results")</w:t>
      </w:r>
    </w:p>
    <w:p w14:paraId="7A0112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ExamResult extends BaseEntity {</w:t>
      </w:r>
    </w:p>
    <w:p w14:paraId="671074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"exam_id", nullable = false)</w:t>
      </w:r>
    </w:p>
    <w:p w14:paraId="3B9456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Long examId;</w:t>
      </w:r>
    </w:p>
    <w:p w14:paraId="74761C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"user_id", nullable = false)</w:t>
      </w:r>
    </w:p>
    <w:p w14:paraId="0FF414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Long userId;</w:t>
      </w:r>
    </w:p>
    <w:p w14:paraId="556D09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score = 0;</w:t>
      </w:r>
    </w:p>
    <w:p w14:paraId="367036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"total_score")</w:t>
      </w:r>
    </w:p>
    <w:p w14:paraId="6E68A5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totalScore = 0;</w:t>
      </w:r>
    </w:p>
    <w:p w14:paraId="7C7857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"correct_count")</w:t>
      </w:r>
    </w:p>
    <w:p w14:paraId="0DFC91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correctCount = 0;</w:t>
      </w:r>
    </w:p>
    <w:p w14:paraId="19A14A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"question_count")</w:t>
      </w:r>
    </w:p>
    <w:p w14:paraId="332E6B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questionCount = 0;</w:t>
      </w:r>
    </w:p>
    <w:p w14:paraId="1E13EC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@Enumerated(EnumType.STRING)</w:t>
      </w:r>
    </w:p>
    <w:p w14:paraId="2ECF498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20)</w:t>
      </w:r>
    </w:p>
    <w:p w14:paraId="4AEF33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ResultStatus status = ResultStatus.IN_PROGRESS;</w:t>
      </w:r>
    </w:p>
    <w:p w14:paraId="1FA19A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"started_at")</w:t>
      </w:r>
    </w:p>
    <w:p w14:paraId="36FB1DF7">
      <w:r>
        <w:rPr>
          <w:rFonts w:ascii="Courier New" w:hAnsi="Courier New" w:eastAsia="宋体"/>
          <w:sz w:val="16"/>
        </w:rPr>
        <w:t xml:space="preserve">    private LocalDateTime startedAt;</w:t>
      </w:r>
    </w:p>
    <w:p w14:paraId="379994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"completed_at")</w:t>
      </w:r>
    </w:p>
    <w:p w14:paraId="0EC9D8E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LocalDateTime completedAt;</w:t>
      </w:r>
    </w:p>
    <w:p w14:paraId="58D111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enum ResultStatus {</w:t>
      </w:r>
    </w:p>
    <w:p w14:paraId="563ADA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IN_PROGRESS, COMPLETED</w:t>
      </w:r>
    </w:p>
    <w:p w14:paraId="2FFA65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243C34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5DF0E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com.huawei.ict.entity;</w:t>
      </w:r>
    </w:p>
    <w:p w14:paraId="2AA18C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lombok.Getter;</w:t>
      </w:r>
    </w:p>
    <w:p w14:paraId="3F4113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lombok.Setter;</w:t>
      </w:r>
    </w:p>
    <w:p w14:paraId="4D96C2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javax.persistence.*;</w:t>
      </w:r>
    </w:p>
    <w:p w14:paraId="5396B8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4320C4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1D1896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404BA4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 = "questions")</w:t>
      </w:r>
    </w:p>
    <w:p w14:paraId="00F5A6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Question extends BaseEntity {</w:t>
      </w:r>
    </w:p>
    <w:p w14:paraId="41891A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"exam_id", nullable = false)</w:t>
      </w:r>
    </w:p>
    <w:p w14:paraId="6AF2C8E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Long examId;</w:t>
      </w:r>
    </w:p>
    <w:p w14:paraId="06986E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@Column(columnDefinition = "TEXT", nullable = false)</w:t>
      </w:r>
    </w:p>
    <w:p w14:paraId="477E2E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content;</w:t>
      </w:r>
    </w:p>
    <w:p w14:paraId="178C6F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@Column(columnDefinition = "TEXT")</w:t>
      </w:r>
    </w:p>
    <w:p w14:paraId="06FC65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options;</w:t>
      </w:r>
    </w:p>
    <w:p w14:paraId="1DDEC0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500)</w:t>
      </w:r>
    </w:p>
    <w:p w14:paraId="6353D7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answer;</w:t>
      </w:r>
    </w:p>
    <w:p w14:paraId="52E373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20)</w:t>
      </w:r>
    </w:p>
    <w:p w14:paraId="513BCA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type;</w:t>
      </w:r>
    </w:p>
    <w:p w14:paraId="284AFF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77443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com.huawei.ict.entity;</w:t>
      </w:r>
    </w:p>
    <w:p w14:paraId="5A7C87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lombok.Getter;</w:t>
      </w:r>
    </w:p>
    <w:p w14:paraId="4B22DA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lombok.Setter;</w:t>
      </w:r>
    </w:p>
    <w:p w14:paraId="3AA0C8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javax.persistence.*;</w:t>
      </w:r>
    </w:p>
    <w:p w14:paraId="44CF3E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3ED9C4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026A28D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16A9EC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 = "question_records")</w:t>
      </w:r>
    </w:p>
    <w:p w14:paraId="79C789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QuestionRecord extends BaseEntity {</w:t>
      </w:r>
    </w:p>
    <w:p w14:paraId="1658E9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"user_id", nullable = false)</w:t>
      </w:r>
    </w:p>
    <w:p w14:paraId="2C334B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Long userId;</w:t>
      </w:r>
    </w:p>
    <w:p w14:paraId="3EA168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"question_id", nullable = false)</w:t>
      </w:r>
    </w:p>
    <w:p w14:paraId="540AFA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Long questionId;</w:t>
      </w:r>
    </w:p>
    <w:p w14:paraId="64912C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500)</w:t>
      </w:r>
    </w:p>
    <w:p w14:paraId="2507C0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answer;</w:t>
      </w:r>
    </w:p>
    <w:p w14:paraId="02CE7D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"is_correct")</w:t>
      </w:r>
    </w:p>
    <w:p w14:paraId="56DA40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Boolean isCorrect;</w:t>
      </w:r>
    </w:p>
    <w:p w14:paraId="38DF36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20)</w:t>
      </w:r>
    </w:p>
    <w:p w14:paraId="685CBE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mode = "PRACTICE"; // PRACTICE / EXAM</w:t>
      </w:r>
    </w:p>
    <w:p w14:paraId="0F3F76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99E53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com.huawei.ict.entity;</w:t>
      </w:r>
    </w:p>
    <w:p w14:paraId="572B4CD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lombok.Getter;</w:t>
      </w:r>
    </w:p>
    <w:p w14:paraId="2B9E8D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lombok.Setter;</w:t>
      </w:r>
    </w:p>
    <w:p w14:paraId="617FD2B3">
      <w:r>
        <w:rPr>
          <w:rFonts w:ascii="Courier New" w:hAnsi="Courier New" w:eastAsia="宋体"/>
          <w:sz w:val="16"/>
        </w:rPr>
        <w:t>import javax.persistence.*;</w:t>
      </w:r>
    </w:p>
    <w:p w14:paraId="65DE5F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java.time.LocalDate;</w:t>
      </w:r>
    </w:p>
    <w:p w14:paraId="67D8E4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5492AB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503872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78CFA5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 = "certifications")</w:t>
      </w:r>
    </w:p>
    <w:p w14:paraId="19D88A8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Certification extends BaseEntity {</w:t>
      </w:r>
    </w:p>
    <w:p w14:paraId="46DD03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"user_id", nullable = false)</w:t>
      </w:r>
    </w:p>
    <w:p w14:paraId="5CE2D03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Long userId;</w:t>
      </w:r>
    </w:p>
    <w:p w14:paraId="50C7A1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100)</w:t>
      </w:r>
    </w:p>
    <w:p w14:paraId="1BD892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type;</w:t>
      </w:r>
    </w:p>
    <w:p w14:paraId="0EA349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"exam_date")</w:t>
      </w:r>
    </w:p>
    <w:p w14:paraId="37368D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LocalDate examDate;</w:t>
      </w:r>
    </w:p>
    <w:p w14:paraId="352D29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score;</w:t>
      </w:r>
    </w:p>
    <w:p w14:paraId="6A0CE6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@Enumerated(EnumType.STRING)</w:t>
      </w:r>
    </w:p>
    <w:p w14:paraId="4BE12D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@Column(nullable = false, length = 20)</w:t>
      </w:r>
    </w:p>
    <w:p w14:paraId="59548D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CertStatus status = CertStatus.PENDING;</w:t>
      </w:r>
    </w:p>
    <w:p w14:paraId="0DF95A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enum CertStatus {</w:t>
      </w:r>
    </w:p>
    <w:p w14:paraId="0C283A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PASSED, FAILED, PENDING</w:t>
      </w:r>
    </w:p>
    <w:p w14:paraId="302EF4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6EE9DF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51E37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com.huawei.ict.entity;</w:t>
      </w:r>
    </w:p>
    <w:p w14:paraId="2B91D9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lombok.Getter;</w:t>
      </w:r>
    </w:p>
    <w:p w14:paraId="049429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lombok.Setter;</w:t>
      </w:r>
    </w:p>
    <w:p w14:paraId="50732B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javax.persistence.*;</w:t>
      </w:r>
    </w:p>
    <w:p w14:paraId="5FAA8E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java.time.LocalDate;</w:t>
      </w:r>
    </w:p>
    <w:p w14:paraId="65FD72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2FC943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152CC4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41E382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 = "competitions")</w:t>
      </w:r>
    </w:p>
    <w:p w14:paraId="51A0D0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Competition extends BaseEntity {</w:t>
      </w:r>
    </w:p>
    <w:p w14:paraId="6F0E57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@Column(nullable = false, length = 200)</w:t>
      </w:r>
    </w:p>
    <w:p w14:paraId="7A7D71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name;</w:t>
      </w:r>
    </w:p>
    <w:p w14:paraId="34C0D2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50)</w:t>
      </w:r>
    </w:p>
    <w:p w14:paraId="63F23F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track;</w:t>
      </w:r>
    </w:p>
    <w:p w14:paraId="1807D5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"registration_count")</w:t>
      </w:r>
    </w:p>
    <w:p w14:paraId="26EBA9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registrationCount = 0;</w:t>
      </w:r>
    </w:p>
    <w:p w14:paraId="215DB2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@Enumerated(EnumType.STRING)</w:t>
      </w:r>
    </w:p>
    <w:p w14:paraId="1BE8A1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@Column(nullable = false, length = 20)</w:t>
      </w:r>
    </w:p>
    <w:p w14:paraId="2CE9FC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CompetitionStatus status = CompetitionStatus.OPEN;</w:t>
      </w:r>
    </w:p>
    <w:p w14:paraId="016861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LocalDate deadline;</w:t>
      </w:r>
    </w:p>
    <w:p w14:paraId="0B52FD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"competition_date")</w:t>
      </w:r>
    </w:p>
    <w:p w14:paraId="66AF03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LocalDate competitionDate;</w:t>
      </w:r>
    </w:p>
    <w:p w14:paraId="60CC4F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@Column(columnDefinition = "TEXT")</w:t>
      </w:r>
    </w:p>
    <w:p w14:paraId="3503C8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description;</w:t>
      </w:r>
    </w:p>
    <w:p w14:paraId="1595B2C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enum CompetitionStatus {</w:t>
      </w:r>
    </w:p>
    <w:p w14:paraId="42CC3C7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OPEN, ONGOING, CLOSED</w:t>
      </w:r>
    </w:p>
    <w:p w14:paraId="41D9B5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7E8B3F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49F87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com.huawei.ict.entity;</w:t>
      </w:r>
    </w:p>
    <w:p w14:paraId="73832CCE">
      <w:r>
        <w:rPr>
          <w:rFonts w:ascii="Courier New" w:hAnsi="Courier New" w:eastAsia="宋体"/>
          <w:sz w:val="16"/>
        </w:rPr>
        <w:t>import lombok.Getter;</w:t>
      </w:r>
    </w:p>
    <w:p w14:paraId="769DE70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lombok.Setter;</w:t>
      </w:r>
    </w:p>
    <w:p w14:paraId="09F78C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javax.persistence.*;</w:t>
      </w:r>
    </w:p>
    <w:p w14:paraId="536905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6D64AD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7CA83E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45C055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 = "jobs")</w:t>
      </w:r>
    </w:p>
    <w:p w14:paraId="226B4A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Job extends BaseEntity {</w:t>
      </w:r>
    </w:p>
    <w:p w14:paraId="293DDF7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@Column(nullable = false, length = 200)</w:t>
      </w:r>
    </w:p>
    <w:p w14:paraId="20D5CD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title;</w:t>
      </w:r>
    </w:p>
    <w:p w14:paraId="4BDA7F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@Column(nullable = false, length = 200)</w:t>
      </w:r>
    </w:p>
    <w:p w14:paraId="13D5AD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company;</w:t>
      </w:r>
    </w:p>
    <w:p w14:paraId="59697B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50)</w:t>
      </w:r>
    </w:p>
    <w:p w14:paraId="18024B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salary;</w:t>
      </w:r>
    </w:p>
    <w:p w14:paraId="0A39FE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100)</w:t>
      </w:r>
    </w:p>
    <w:p w14:paraId="22229D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location;</w:t>
      </w:r>
    </w:p>
    <w:p w14:paraId="27DB96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50)</w:t>
      </w:r>
    </w:p>
    <w:p w14:paraId="58BC7B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experience;</w:t>
      </w:r>
    </w:p>
    <w:p w14:paraId="516D1DE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50)</w:t>
      </w:r>
    </w:p>
    <w:p w14:paraId="56F675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education;</w:t>
      </w:r>
    </w:p>
    <w:p w14:paraId="673D53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@Column(columnDefinition = "TEXT")</w:t>
      </w:r>
    </w:p>
    <w:p w14:paraId="70671F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description;</w:t>
      </w:r>
    </w:p>
    <w:p w14:paraId="354C42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@Column(columnDefinition = "TEXT")</w:t>
      </w:r>
    </w:p>
    <w:p w14:paraId="150FF2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requirement;</w:t>
      </w:r>
    </w:p>
    <w:p w14:paraId="45D3A8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@Enumerated(EnumType.STRING)</w:t>
      </w:r>
    </w:p>
    <w:p w14:paraId="0BCD5D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@Column(nullable = false, length = 20)</w:t>
      </w:r>
    </w:p>
    <w:p w14:paraId="1F108B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JobStatus status = JobStatus.ACTIVE;</w:t>
      </w:r>
    </w:p>
    <w:p w14:paraId="5E57E1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@Column(name = "apply_count")</w:t>
      </w:r>
    </w:p>
    <w:p w14:paraId="617B00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Integer applyCount = 0;</w:t>
      </w:r>
    </w:p>
    <w:p w14:paraId="0430ED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enum JobStatus {</w:t>
      </w:r>
    </w:p>
    <w:p w14:paraId="63A7DE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ACTIVE, CLOSED, PENDING</w:t>
      </w:r>
    </w:p>
    <w:p w14:paraId="736CB4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617C207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DD6EA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com.huawei.ict.entity;</w:t>
      </w:r>
    </w:p>
    <w:p w14:paraId="1AE82FD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lombok.Getter;</w:t>
      </w:r>
    </w:p>
    <w:p w14:paraId="24F205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lombok.Setter;</w:t>
      </w:r>
    </w:p>
    <w:p w14:paraId="648A06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javax.persistence.*;</w:t>
      </w:r>
    </w:p>
    <w:p w14:paraId="250A2A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3DE367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64FD115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163E09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 = "labs")</w:t>
      </w:r>
    </w:p>
    <w:p w14:paraId="2B4CCA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Lab extends BaseEntity {</w:t>
      </w:r>
    </w:p>
    <w:p w14:paraId="734B42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@Column(nullable = false, length = 200)</w:t>
      </w:r>
    </w:p>
    <w:p w14:paraId="2BA5BA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name;</w:t>
      </w:r>
    </w:p>
    <w:p w14:paraId="1BB9C0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50)</w:t>
      </w:r>
    </w:p>
    <w:p w14:paraId="6B21DD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type;</w:t>
      </w:r>
    </w:p>
    <w:p w14:paraId="76A53E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20)</w:t>
      </w:r>
    </w:p>
    <w:p w14:paraId="4F80CC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difficulty;</w:t>
      </w:r>
    </w:p>
    <w:p w14:paraId="4C68C1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@Column(columnDefinition = "TEXT")</w:t>
      </w:r>
    </w:p>
    <w:p w14:paraId="53989E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description;</w:t>
      </w:r>
    </w:p>
    <w:p w14:paraId="1C2CA072">
      <w:r>
        <w:rPr>
          <w:rFonts w:ascii="Courier New" w:hAnsi="Courier New" w:eastAsia="宋体"/>
          <w:sz w:val="16"/>
        </w:rPr>
        <w:t xml:space="preserve">    @Enumerated(EnumType.STRING)</w:t>
      </w:r>
    </w:p>
    <w:p w14:paraId="5BBE49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@Column(nullable = false, length = 20)</w:t>
      </w:r>
    </w:p>
    <w:p w14:paraId="3BD9B7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LabStatus status = LabStatus.IDLE;</w:t>
      </w:r>
    </w:p>
    <w:p w14:paraId="64CFE4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enum LabStatus {</w:t>
      </w:r>
    </w:p>
    <w:p w14:paraId="1EB2A1D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RUNNING, IDLE, COMPLETED</w:t>
      </w:r>
    </w:p>
    <w:p w14:paraId="1C6A61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16AE13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2EAE1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com.huawei.ict.entity;</w:t>
      </w:r>
    </w:p>
    <w:p w14:paraId="175E0C3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lombok.Getter;</w:t>
      </w:r>
    </w:p>
    <w:p w14:paraId="7DC5E8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lombok.Setter;</w:t>
      </w:r>
    </w:p>
    <w:p w14:paraId="57A62F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javax.persistence.*;</w:t>
      </w:r>
    </w:p>
    <w:p w14:paraId="0953B9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3435AC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3AE408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0F466B7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 = "notifications")</w:t>
      </w:r>
    </w:p>
    <w:p w14:paraId="50645D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Notification extends BaseEntity {</w:t>
      </w:r>
    </w:p>
    <w:p w14:paraId="022FE3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@Column(nullable = false, length = 200)</w:t>
      </w:r>
    </w:p>
    <w:p w14:paraId="1AAD8B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title;</w:t>
      </w:r>
    </w:p>
    <w:p w14:paraId="7C56E8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@Column(columnDefinition = "TEXT")</w:t>
      </w:r>
    </w:p>
    <w:p w14:paraId="62CFBF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content;</w:t>
      </w:r>
    </w:p>
    <w:p w14:paraId="6B58AC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20)</w:t>
      </w:r>
    </w:p>
    <w:p w14:paraId="14F995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type;</w:t>
      </w:r>
    </w:p>
    <w:p w14:paraId="0CE99E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@Enumerated(EnumType.STRING)</w:t>
      </w:r>
    </w:p>
    <w:p w14:paraId="03CD13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@Column(nullable = false, length = 20)</w:t>
      </w:r>
    </w:p>
    <w:p w14:paraId="692AE3E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NoticeStatus status = NoticeStatus.UNREAD;</w:t>
      </w:r>
    </w:p>
    <w:p w14:paraId="4144FD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@Column(length = 20)</w:t>
      </w:r>
    </w:p>
    <w:p w14:paraId="3AFFF7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audience = "ALL";</w:t>
      </w:r>
    </w:p>
    <w:p w14:paraId="6D62FA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enum NoticeStatus {</w:t>
      </w:r>
    </w:p>
    <w:p w14:paraId="019BBF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UNREAD, READ</w:t>
      </w:r>
    </w:p>
    <w:p w14:paraId="1CFC33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5DB1E5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static final String AUDIENCE_STUDENT = "STUDENT";</w:t>
      </w:r>
    </w:p>
    <w:p w14:paraId="712292E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static final String AUDIENCE_ADMIN = "ADMIN";</w:t>
      </w:r>
    </w:p>
    <w:p w14:paraId="024D5B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static final String AUDIENCE_ALL = "ALL";</w:t>
      </w:r>
    </w:p>
    <w:p w14:paraId="766A50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7F61C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com.huawei.ict.repository;</w:t>
      </w:r>
    </w:p>
    <w:p w14:paraId="18E3999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com.huawei.ict.entity.User;</w:t>
      </w:r>
    </w:p>
    <w:p w14:paraId="12E988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org.springframework.data.jpa.repository.JpaRepository;</w:t>
      </w:r>
    </w:p>
    <w:p w14:paraId="4FA05A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java.util.List;</w:t>
      </w:r>
    </w:p>
    <w:p w14:paraId="737B24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java.util.Optional;</w:t>
      </w:r>
    </w:p>
    <w:p w14:paraId="476FC9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interface UserRepository extends JpaRepository&lt;User, Long&gt; {</w:t>
      </w:r>
    </w:p>
    <w:p w14:paraId="2F684B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Optional&lt;User&gt; findByUsername(String username);</w:t>
      </w:r>
    </w:p>
    <w:p w14:paraId="5171A3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boolean existsByUsername(String username);</w:t>
      </w:r>
    </w:p>
    <w:p w14:paraId="0C9F417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long countByRole(User.Role role);</w:t>
      </w:r>
    </w:p>
    <w:p w14:paraId="464F771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List&lt;User&gt; findByRole(User.Role role);</w:t>
      </w:r>
    </w:p>
    <w:p w14:paraId="440745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List&lt;User&gt; findByRoleAndStatus(User.Role role, User.UserStatus status);</w:t>
      </w:r>
    </w:p>
    <w:p w14:paraId="5637A4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7A07E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com.huawei.ict.repository;</w:t>
      </w:r>
    </w:p>
    <w:p w14:paraId="7DF0FA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com.huawei.ict.entity.Exam;</w:t>
      </w:r>
    </w:p>
    <w:p w14:paraId="0DCC58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org.springframework.data.jpa.repository.JpaRepository;</w:t>
      </w:r>
    </w:p>
    <w:p w14:paraId="3D95E5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java.util.List;</w:t>
      </w:r>
    </w:p>
    <w:p w14:paraId="6CEE46C1">
      <w:r>
        <w:rPr>
          <w:rFonts w:ascii="Courier New" w:hAnsi="Courier New" w:eastAsia="宋体"/>
          <w:sz w:val="16"/>
        </w:rPr>
        <w:t>public interface ExamRepository extends JpaRepository&lt;Exam, Long&gt; {</w:t>
      </w:r>
    </w:p>
    <w:p w14:paraId="6DCC99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List&lt;Exam&gt; findByCategory(String category);</w:t>
      </w:r>
    </w:p>
    <w:p w14:paraId="73860E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List&lt;Exam&gt; findByUserId(Long userId);</w:t>
      </w:r>
    </w:p>
    <w:p w14:paraId="24AD84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92D72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com.huawei.ict.repository;</w:t>
      </w:r>
    </w:p>
    <w:p w14:paraId="2B1DEC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com.huawei.ict.entity.QuestionRecord;</w:t>
      </w:r>
    </w:p>
    <w:p w14:paraId="392292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org.springframework.data.jpa.repository.JpaRepository;</w:t>
      </w:r>
    </w:p>
    <w:p w14:paraId="33267D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java.util.List;</w:t>
      </w:r>
    </w:p>
    <w:p w14:paraId="123FD8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interface QuestionRecordRepository extends JpaRepository&lt;QuestionRecord, Long&gt; {</w:t>
      </w:r>
    </w:p>
    <w:p w14:paraId="6DF039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List&lt;QuestionRecord&gt; findByUserId(Long userId);</w:t>
      </w:r>
    </w:p>
    <w:p w14:paraId="6E2E2E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List&lt;QuestionRecord&gt; findByUserIdAndMode(Long userId, String mode);</w:t>
      </w:r>
    </w:p>
    <w:p w14:paraId="660DC2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long countByUserIdAndIsCorrect(Long userId, Boolean isCorrect);</w:t>
      </w:r>
    </w:p>
    <w:p w14:paraId="7C679C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long countByUserIdAndIsCorrectAndMode(Long userId, Boolean isCorrect, String mode);</w:t>
      </w:r>
    </w:p>
    <w:p w14:paraId="42DE96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989B9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com.huawei.ict.repository;</w:t>
      </w:r>
    </w:p>
    <w:p w14:paraId="39DF03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com.huawei.ict.entity.ExamResult;</w:t>
      </w:r>
    </w:p>
    <w:p w14:paraId="1992A8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org.springframework.data.jpa.repository.JpaRepository;</w:t>
      </w:r>
    </w:p>
    <w:p w14:paraId="3BCB1B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java.util.List;</w:t>
      </w:r>
    </w:p>
    <w:p w14:paraId="1C8423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java.util.Optional;</w:t>
      </w:r>
    </w:p>
    <w:p w14:paraId="7E882A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interface ExamResultRepository extends JpaRepository&lt;ExamResult, Long&gt; {</w:t>
      </w:r>
    </w:p>
    <w:p w14:paraId="40CAFE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List&lt;ExamResult&gt; findByUserId(Long userId);</w:t>
      </w:r>
    </w:p>
    <w:p w14:paraId="0A5395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List&lt;ExamResult&gt; findByUserIdIn(List&lt;Long&gt; userIds);</w:t>
      </w:r>
    </w:p>
    <w:p w14:paraId="31A885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List&lt;ExamResult&gt; findByExamId(Long examId);</w:t>
      </w:r>
    </w:p>
    <w:p w14:paraId="601FE7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List&lt;ExamResult&gt; findByUserIdAndExamId(Long userId, Long examId);</w:t>
      </w:r>
    </w:p>
    <w:p w14:paraId="6AC42D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Optional&lt;ExamResult&gt; findTopByUserIdAndExamIdAndStatusOrderByIdDesc(</w:t>
      </w:r>
    </w:p>
    <w:p w14:paraId="5360D9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Long userId, Long examId, ExamResult.ResultStatus status);</w:t>
      </w:r>
    </w:p>
    <w:p w14:paraId="348355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long countByUserIdAndStatus(Long userId, ExamResult.ResultStatus status);</w:t>
      </w:r>
    </w:p>
    <w:p w14:paraId="66DD74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long countByExamId(Long examId);</w:t>
      </w:r>
    </w:p>
    <w:p w14:paraId="6A80EE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917E8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com.huawei.ict.repository;</w:t>
      </w:r>
    </w:p>
    <w:p w14:paraId="67AF2D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com.huawei.ict.entity.Course;</w:t>
      </w:r>
    </w:p>
    <w:p w14:paraId="409F2B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org.springframework.data.jpa.repository.JpaRepository;</w:t>
      </w:r>
    </w:p>
    <w:p w14:paraId="4682F22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java.util.List;</w:t>
      </w:r>
    </w:p>
    <w:p w14:paraId="06EF7F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interface CourseRepository extends JpaRepository&lt;Course, Long&gt; {</w:t>
      </w:r>
    </w:p>
    <w:p w14:paraId="30AEED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List&lt;Course&gt; findByCategory(String category);</w:t>
      </w:r>
    </w:p>
    <w:p w14:paraId="4A2679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List&lt;Course&gt; findByStatus(Course.CourseStatus status);</w:t>
      </w:r>
    </w:p>
    <w:p w14:paraId="7E3FB5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List&lt;Course&gt; findByTeacherId(Long teacherId);</w:t>
      </w:r>
    </w:p>
    <w:p w14:paraId="3FAF3D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long countByTeacherId(Long teacherId);</w:t>
      </w:r>
    </w:p>
    <w:p w14:paraId="57B4EE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0735B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com.huawei.ict.service;</w:t>
      </w:r>
    </w:p>
    <w:p w14:paraId="7ACCDD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com.huawei.ict.config.JwtUtil;</w:t>
      </w:r>
    </w:p>
    <w:p w14:paraId="228E55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com.huawei.ict.dto.LoginRequest;</w:t>
      </w:r>
    </w:p>
    <w:p w14:paraId="5862C0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com.huawei.ict.dto.LoginResponse;</w:t>
      </w:r>
    </w:p>
    <w:p w14:paraId="7A1016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com.huawei.ict.entity.User;</w:t>
      </w:r>
    </w:p>
    <w:p w14:paraId="325788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com.huawei.ict.repository.UserRepository;</w:t>
      </w:r>
    </w:p>
    <w:p w14:paraId="1BD523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org.springframework.security.crypto.password.PasswordEncoder;</w:t>
      </w:r>
    </w:p>
    <w:p w14:paraId="5A8A14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org.springframework.stereotype.Service;</w:t>
      </w:r>
    </w:p>
    <w:p w14:paraId="561376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@Service</w:t>
      </w:r>
    </w:p>
    <w:p w14:paraId="343326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AuthService {</w:t>
      </w:r>
    </w:p>
    <w:p w14:paraId="0F86FEE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UserRepository userRepository;</w:t>
      </w:r>
    </w:p>
    <w:p w14:paraId="3FB6F503">
      <w:r>
        <w:rPr>
          <w:rFonts w:ascii="Courier New" w:hAnsi="Courier New" w:eastAsia="宋体"/>
          <w:sz w:val="16"/>
        </w:rPr>
        <w:t xml:space="preserve">   private final PasswordEncoder passwordEncoder;</w:t>
      </w:r>
    </w:p>
    <w:p w14:paraId="2D8AB9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JwtUtil jwtUtil;</w:t>
      </w:r>
    </w:p>
    <w:p w14:paraId="78FAFC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AuthService(UserRepository userRepository, PasswordEncoder passwordEncoder, JwtUtil jwtUtil) {</w:t>
      </w:r>
    </w:p>
    <w:p w14:paraId="79E14D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this.userRepository = userRepository;</w:t>
      </w:r>
    </w:p>
    <w:p w14:paraId="1645F9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this.passwordEncoder = passwordEncoder;</w:t>
      </w:r>
    </w:p>
    <w:p w14:paraId="782323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this.jwtUtil = jwtUtil;</w:t>
      </w:r>
    </w:p>
    <w:p w14:paraId="44FE08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6E7712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LoginResponse login(LoginRequest request) {</w:t>
      </w:r>
    </w:p>
    <w:p w14:paraId="4C4BF4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User user = userRepository.findByUsername(request.getUsername())</w:t>
      </w:r>
    </w:p>
    <w:p w14:paraId="76E67B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.orElseThrow(() -&gt; new RuntimeException("用户名或密码错误"));</w:t>
      </w:r>
    </w:p>
    <w:p w14:paraId="2755F6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(!passwordEncoder.matches(request.getPassword(), user.getPassword())) {</w:t>
      </w:r>
    </w:p>
    <w:p w14:paraId="72D2BF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throw new RuntimeException("用户名或密码错误");</w:t>
      </w:r>
    </w:p>
    <w:p w14:paraId="533DA1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3B7E0D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(user.getStatus() != User.UserStatus.NORMAL) {</w:t>
      </w:r>
    </w:p>
    <w:p w14:paraId="05D3B1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throw new RuntimeException("账号已被禁用或待审核");</w:t>
      </w:r>
    </w:p>
    <w:p w14:paraId="7E5C3D1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472785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String token = jwtUtil.generateToken(user.getId(), user.getUsername(), user.getRole().name());</w:t>
      </w:r>
    </w:p>
    <w:p w14:paraId="459138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new LoginResponse(token, user.getRole().name(), user.getName(), user.getId());</w:t>
      </w:r>
    </w:p>
    <w:p w14:paraId="39FAEA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7830EC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55422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com.huawei.ict.service;</w:t>
      </w:r>
    </w:p>
    <w:p w14:paraId="1CBADD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com.huawei.ict.entity.User;</w:t>
      </w:r>
    </w:p>
    <w:p w14:paraId="218BFD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com.huawei.ict.repository.UserRepository;</w:t>
      </w:r>
    </w:p>
    <w:p w14:paraId="4FF5A2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org.springframework.data.domain.Page;</w:t>
      </w:r>
    </w:p>
    <w:p w14:paraId="2F3C19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org.springframework.data.domain.Pageable;</w:t>
      </w:r>
    </w:p>
    <w:p w14:paraId="13AF5C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org.springframework.security.crypto.password.PasswordEncoder;</w:t>
      </w:r>
    </w:p>
    <w:p w14:paraId="22D788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org.springframework.stereotype.Service;</w:t>
      </w:r>
    </w:p>
    <w:p w14:paraId="2F99D23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@Service</w:t>
      </w:r>
    </w:p>
    <w:p w14:paraId="53B13E8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UserService {</w:t>
      </w:r>
    </w:p>
    <w:p w14:paraId="03F4B5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UserRepository userRepository;</w:t>
      </w:r>
    </w:p>
    <w:p w14:paraId="59728E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PasswordEncoder passwordEncoder;</w:t>
      </w:r>
    </w:p>
    <w:p w14:paraId="6708AD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UserService(UserRepository userRepository, PasswordEncoder passwordEncoder) {</w:t>
      </w:r>
    </w:p>
    <w:p w14:paraId="3BAE8D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this.userRepository = userRepository;</w:t>
      </w:r>
    </w:p>
    <w:p w14:paraId="2C41D2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this.passwordEncoder = passwordEncoder;</w:t>
      </w:r>
    </w:p>
    <w:p w14:paraId="7976FB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04C8B2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Page&lt;User&gt; listUsers(Pageable pageable) {</w:t>
      </w:r>
    </w:p>
    <w:p w14:paraId="4DA47F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userRepository.findAll(pageable);</w:t>
      </w:r>
    </w:p>
    <w:p w14:paraId="459221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3AA8B6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User getUserById(Long id) {</w:t>
      </w:r>
    </w:p>
    <w:p w14:paraId="366F12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userRepository.findById(id)</w:t>
      </w:r>
    </w:p>
    <w:p w14:paraId="556D96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.orElseThrow(() -&gt; new RuntimeException("用户不存在"));</w:t>
      </w:r>
    </w:p>
    <w:p w14:paraId="6C80FB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622ED9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User createUser(User user) {</w:t>
      </w:r>
    </w:p>
    <w:p w14:paraId="41D6FA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(userRepository.existsByUsername(user.getUsername())) {</w:t>
      </w:r>
    </w:p>
    <w:p w14:paraId="09B9EAD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throw new RuntimeException("用户名已存在");</w:t>
      </w:r>
    </w:p>
    <w:p w14:paraId="3D06BD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6C436D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user.setPassword(passwordEncoder.encode(user.getPassword()));</w:t>
      </w:r>
    </w:p>
    <w:p w14:paraId="548B7E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userRepository.save(user);</w:t>
      </w:r>
    </w:p>
    <w:p w14:paraId="157706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2D8162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User updateUser(Long id, User updated) {</w:t>
      </w:r>
    </w:p>
    <w:p w14:paraId="75D955B0">
      <w:r>
        <w:rPr>
          <w:rFonts w:ascii="Courier New" w:hAnsi="Courier New" w:eastAsia="宋体"/>
          <w:sz w:val="16"/>
        </w:rPr>
        <w:t xml:space="preserve">        User user = getUserById(id);</w:t>
      </w:r>
    </w:p>
    <w:p w14:paraId="10A119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(updated.getName() != null) user.setName(updated.getName());</w:t>
      </w:r>
    </w:p>
    <w:p w14:paraId="5FB262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(updated.getEmail() != null) user.setEmail(updated.getEmail());</w:t>
      </w:r>
    </w:p>
    <w:p w14:paraId="3CA1E8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(updated.getPhone() != null) user.setPhone(updated.getPhone());</w:t>
      </w:r>
    </w:p>
    <w:p w14:paraId="24DCEB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(updated.getCertificationLevel() != null) user.setCertificationLevel(updated.getCertificationLevel());</w:t>
      </w:r>
    </w:p>
    <w:p w14:paraId="789890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userRepository.save(user);</w:t>
      </w:r>
    </w:p>
    <w:p w14:paraId="00C4F8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30807A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void updateStatus(Long id, User.UserStatus status) {</w:t>
      </w:r>
    </w:p>
    <w:p w14:paraId="4FC8EF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User user = getUserById(id);</w:t>
      </w:r>
    </w:p>
    <w:p w14:paraId="178A48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user.setStatus(status);</w:t>
      </w:r>
    </w:p>
    <w:p w14:paraId="487C75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userRepository.save(user);</w:t>
      </w:r>
    </w:p>
    <w:p w14:paraId="1EADCC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01984D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570E8E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com.huawei.ict.service;</w:t>
      </w:r>
    </w:p>
    <w:p w14:paraId="187A7B4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com.huawei.ict.entity.Course;</w:t>
      </w:r>
    </w:p>
    <w:p w14:paraId="65BB74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com.huawei.ict.entity.CourseChapter;</w:t>
      </w:r>
    </w:p>
    <w:p w14:paraId="45CB8F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com.huawei.ict.entity.UserCourse;</w:t>
      </w:r>
    </w:p>
    <w:p w14:paraId="094610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com.huawei.ict.repository.CourseChapterRepository;</w:t>
      </w:r>
    </w:p>
    <w:p w14:paraId="144118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com.huawei.ict.repository.CourseRepository;</w:t>
      </w:r>
    </w:p>
    <w:p w14:paraId="382E97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com.huawei.ict.repository.UserCourseRepository;</w:t>
      </w:r>
    </w:p>
    <w:p w14:paraId="7BB1BC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org.springframework.stereotype.Service;</w:t>
      </w:r>
    </w:p>
    <w:p w14:paraId="2B480D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java.util.List;</w:t>
      </w:r>
    </w:p>
    <w:p w14:paraId="53903E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@Service</w:t>
      </w:r>
    </w:p>
    <w:p w14:paraId="5A27F59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CourseService {</w:t>
      </w:r>
    </w:p>
    <w:p w14:paraId="6F95DE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CourseRepository courseRepository;</w:t>
      </w:r>
    </w:p>
    <w:p w14:paraId="1A65B7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CourseChapterRepository chapterRepository;</w:t>
      </w:r>
    </w:p>
    <w:p w14:paraId="60A95D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UserCourseRepository userCourseRepository;</w:t>
      </w:r>
    </w:p>
    <w:p w14:paraId="32B32D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CourseService(CourseRepository courseRepository, CourseChapterRepository chapterRepository,</w:t>
      </w:r>
    </w:p>
    <w:p w14:paraId="2E086E2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UserCourseRepository userCourseRepository) {</w:t>
      </w:r>
    </w:p>
    <w:p w14:paraId="0DB521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this.courseRepository = courseRepository;</w:t>
      </w:r>
    </w:p>
    <w:p w14:paraId="49C193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this.chapterRepository = chapterRepository;</w:t>
      </w:r>
    </w:p>
    <w:p w14:paraId="704630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this.userCourseRepository = userCourseRepository;</w:t>
      </w:r>
    </w:p>
    <w:p w14:paraId="307BDD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0D2C6ED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List&lt;Course&gt; listCourses() {</w:t>
      </w:r>
    </w:p>
    <w:p w14:paraId="48994A9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courseRepository.findAll();</w:t>
      </w:r>
    </w:p>
    <w:p w14:paraId="12D736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6EC8FC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List&lt;Course&gt; listByCategory(String category) {</w:t>
      </w:r>
    </w:p>
    <w:p w14:paraId="284A5E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courseRepository.findByCategory(category);</w:t>
      </w:r>
    </w:p>
    <w:p w14:paraId="602550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601C49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Course getCourseById(Long id) {</w:t>
      </w:r>
    </w:p>
    <w:p w14:paraId="4D914B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courseRepository.findById(id)</w:t>
      </w:r>
    </w:p>
    <w:p w14:paraId="5C8B1E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.orElseThrow(() -&gt; new RuntimeException("课程不存在"));</w:t>
      </w:r>
    </w:p>
    <w:p w14:paraId="33378B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31C1D4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Course createCourse(Course course) {</w:t>
      </w:r>
    </w:p>
    <w:p w14:paraId="71EEE7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courseRepository.save(course);</w:t>
      </w:r>
    </w:p>
    <w:p w14:paraId="43F15D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70C167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Course updateCourse(Long id, Course updated) {</w:t>
      </w:r>
    </w:p>
    <w:p w14:paraId="2B21F6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Course course = getCourseById(id);</w:t>
      </w:r>
    </w:p>
    <w:p w14:paraId="541E77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(updated.getName() != null) course.setName(updated.getName());</w:t>
      </w:r>
    </w:p>
    <w:p w14:paraId="3CBE03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(updated.getDescription() != null) course.setDescription(updated.getDescription());</w:t>
      </w:r>
    </w:p>
    <w:p w14:paraId="573C3B81">
      <w:r>
        <w:rPr>
          <w:rFonts w:ascii="Courier New" w:hAnsi="Courier New" w:eastAsia="宋体"/>
          <w:sz w:val="16"/>
        </w:rPr>
        <w:t xml:space="preserve">        if (updated.getCategory() != null) course.setCategory(updated.getCategory());</w:t>
      </w:r>
    </w:p>
    <w:p w14:paraId="7347B5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(updated.getTotalChapters() != null) course.setTotalChapters(updated.getTotalChapters());</w:t>
      </w:r>
    </w:p>
    <w:p w14:paraId="170247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(updated.getTotalHours() != null) course.setTotalHours(updated.getTotalHours());</w:t>
      </w:r>
    </w:p>
    <w:p w14:paraId="2A5C76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(updated.getStatus() != null) course.setStatus(updated.getStatus());</w:t>
      </w:r>
    </w:p>
    <w:p w14:paraId="3E28BC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courseRepository.save(course);</w:t>
      </w:r>
    </w:p>
    <w:p w14:paraId="40B242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6F100E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List&lt;CourseChapter&gt; getChapters(Long courseId) {</w:t>
      </w:r>
    </w:p>
    <w:p w14:paraId="141C99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chapterRepository.findByCourseIdOrderBySortOrder(courseId);</w:t>
      </w:r>
    </w:p>
    <w:p w14:paraId="60E694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727598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List&lt;UserCourse&gt; getUserCourses(Long userId) {</w:t>
      </w:r>
    </w:p>
    <w:p w14:paraId="6FEE81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userCourseRepository.findByUserId(userId);</w:t>
      </w:r>
    </w:p>
    <w:p w14:paraId="75EC5E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3CCC94B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UserCourse enrollCourse(Long userId, Long courseId) {</w:t>
      </w:r>
    </w:p>
    <w:p w14:paraId="605022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UserCourse uc = new UserCourse();</w:t>
      </w:r>
    </w:p>
    <w:p w14:paraId="10D797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uc.setUserId(userId);</w:t>
      </w:r>
    </w:p>
    <w:p w14:paraId="338A52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uc.setCourseId(courseId);</w:t>
      </w:r>
    </w:p>
    <w:p w14:paraId="6DB414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uc.setProgress(0);</w:t>
      </w:r>
    </w:p>
    <w:p w14:paraId="248037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uc.setStatus(UserCourse.CourseStatus.IN_PROGRESS);</w:t>
      </w:r>
    </w:p>
    <w:p w14:paraId="508A76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userCourseRepository.save(uc);</w:t>
      </w:r>
    </w:p>
    <w:p w14:paraId="759C16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6B66FAE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210E0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com.huawei.ict.service;</w:t>
      </w:r>
    </w:p>
    <w:p w14:paraId="5E4555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com.huawei.ict.entity.Lab;</w:t>
      </w:r>
    </w:p>
    <w:p w14:paraId="2BCF76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com.huawei.ict.entity.LabInstance;</w:t>
      </w:r>
    </w:p>
    <w:p w14:paraId="13D6E8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com.huawei.ict.repository.LabInstanceRepository;</w:t>
      </w:r>
    </w:p>
    <w:p w14:paraId="03F25B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com.huawei.ict.repository.LabRepository;</w:t>
      </w:r>
    </w:p>
    <w:p w14:paraId="0E50392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org.springframework.stereotype.Service;</w:t>
      </w:r>
    </w:p>
    <w:p w14:paraId="3357C4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java.util.List;</w:t>
      </w:r>
    </w:p>
    <w:p w14:paraId="060C80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@Service</w:t>
      </w:r>
    </w:p>
    <w:p w14:paraId="5912AC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LabService {</w:t>
      </w:r>
    </w:p>
    <w:p w14:paraId="604BC7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LabRepository labRepository;</w:t>
      </w:r>
    </w:p>
    <w:p w14:paraId="0D561C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LabInstanceRepository instanceRepository;</w:t>
      </w:r>
    </w:p>
    <w:p w14:paraId="78D523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LabService(LabRepository labRepository, LabInstanceRepository instanceRepository) {</w:t>
      </w:r>
    </w:p>
    <w:p w14:paraId="704470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this.labRepository = labRepository;</w:t>
      </w:r>
    </w:p>
    <w:p w14:paraId="2D0AE0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this.instanceRepository = instanceRepository;</w:t>
      </w:r>
    </w:p>
    <w:p w14:paraId="44EEF1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023E65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List&lt;Lab&gt; listLabs() {</w:t>
      </w:r>
    </w:p>
    <w:p w14:paraId="00FB3F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labRepository.findAll();</w:t>
      </w:r>
    </w:p>
    <w:p w14:paraId="527D9A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22184A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Lab createLab(Lab lab) {</w:t>
      </w:r>
    </w:p>
    <w:p w14:paraId="7920EB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labRepository.save(lab);</w:t>
      </w:r>
    </w:p>
    <w:p w14:paraId="087A49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1D80D9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List&lt;LabInstance&gt; getUserInstances(Long userId) {</w:t>
      </w:r>
    </w:p>
    <w:p w14:paraId="296E34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instanceRepository.findByUserId(userId);</w:t>
      </w:r>
    </w:p>
    <w:p w14:paraId="7A00D3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3B2755B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LabInstance startInstance(Long userId, Long labId) {</w:t>
      </w:r>
    </w:p>
    <w:p w14:paraId="7D9272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LabInstance instance = new LabInstance();</w:t>
      </w:r>
    </w:p>
    <w:p w14:paraId="2397CE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instance.setUserId(userId);</w:t>
      </w:r>
    </w:p>
    <w:p w14:paraId="08A2B5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instance.setLabId(labId);</w:t>
      </w:r>
    </w:p>
    <w:p w14:paraId="671A57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instance.setStatus(LabInstance.LabStatus.RUNNING);</w:t>
      </w:r>
    </w:p>
    <w:p w14:paraId="6638AAD6">
      <w:r>
        <w:rPr>
          <w:rFonts w:ascii="Courier New" w:hAnsi="Courier New" w:eastAsia="宋体"/>
          <w:sz w:val="16"/>
        </w:rPr>
        <w:t xml:space="preserve">    }</w:t>
      </w:r>
    </w:p>
    <w:p w14:paraId="7D259B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@GetMapping("/practice/exams/{id}/questions")</w:t>
      </w:r>
    </w:p>
    <w:p w14:paraId="0305AC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practiceQuestions(@PathVariable Long id) {</w:t>
      </w:r>
    </w:p>
    <w:p w14:paraId="71EE9C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ApiResponse.ok(practiceService.getPracticeQuestions(id));</w:t>
      </w:r>
    </w:p>
    <w:p w14:paraId="75C715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143FA3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@GetMapping("/practice/exams/{id}/progress")</w:t>
      </w:r>
    </w:p>
    <w:p w14:paraId="1CF9707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practiceProgress(Authentication auth, @PathVariable Long id) {</w:t>
      </w:r>
    </w:p>
    <w:p w14:paraId="5C66FF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ApiResponse.ok(practiceService.getPracticeProgress(getUserId(auth), id));</w:t>
      </w:r>
    </w:p>
    <w:p w14:paraId="341DFF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567DAD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@PostMapping("/practice/answers")</w:t>
      </w:r>
    </w:p>
    <w:p w14:paraId="14C4F0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submitPracticeAnswer(Authentication auth, @RequestBody Map&lt;String, Object&gt; body) {</w:t>
      </w:r>
    </w:p>
    <w:p w14:paraId="065781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try {</w:t>
      </w:r>
    </w:p>
    <w:p w14:paraId="5FFD71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Long questionId = Long.valueOf(body.get("questionId").toString());</w:t>
      </w:r>
    </w:p>
    <w:p w14:paraId="7E4CF9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String answer = (String) body.get("answer");</w:t>
      </w:r>
    </w:p>
    <w:p w14:paraId="155FFD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return ApiResponse.ok("提交成功", practiceService.submitPracticeAnswer(getUserId(auth), questionId, answer));</w:t>
      </w:r>
    </w:p>
    <w:p w14:paraId="2A1E88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 catch (RuntimeException e) {</w:t>
      </w:r>
    </w:p>
    <w:p w14:paraId="4A8180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return ApiResponse.error(e.getMessage());</w:t>
      </w:r>
    </w:p>
    <w:p w14:paraId="5E5422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292529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0E0A8B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@GetMapping("/practice/stats")</w:t>
      </w:r>
    </w:p>
    <w:p w14:paraId="0D9F7A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practiceStats(Authentication auth) {</w:t>
      </w:r>
    </w:p>
    <w:p w14:paraId="6400EE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ApiResponse.ok(practiceService.getPracticeStats(getUserId(auth)));</w:t>
      </w:r>
    </w:p>
    <w:p w14:paraId="61BC24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1A23AD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@GetMapping("/labs")</w:t>
      </w:r>
    </w:p>
    <w:p w14:paraId="093FD2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labs() { return ApiResponse.ok(labService.listLabs()); }</w:t>
      </w:r>
    </w:p>
    <w:p w14:paraId="58AA191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@PostMapping("/labs/start/{labId}")</w:t>
      </w:r>
    </w:p>
    <w:p w14:paraId="6F1B58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startLab(Authentication auth, @PathVariable Long labId) {</w:t>
      </w:r>
    </w:p>
    <w:p w14:paraId="727681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ApiResponse.ok(labService.startInstance(getUserId(auth), labId));</w:t>
      </w:r>
    </w:p>
    <w:p w14:paraId="2F0D9F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5A8760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@GetMapping("/labs/my")</w:t>
      </w:r>
    </w:p>
    <w:p w14:paraId="4F1C4B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myLabs(Authentication auth) {</w:t>
      </w:r>
    </w:p>
    <w:p w14:paraId="2A7F4DD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ApiResponse.ok(labService.getUserInstances(getUserId(auth)));</w:t>
      </w:r>
    </w:p>
    <w:p w14:paraId="4FC76C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27A4E6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@GetMapping("/competitions")</w:t>
      </w:r>
    </w:p>
    <w:p w14:paraId="618C55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competitions() { return ApiResponse.ok(competitionService.listCompetitions()); }</w:t>
      </w:r>
    </w:p>
    <w:p w14:paraId="15041A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@PostMapping("/competitions/register/{competitionId}")</w:t>
      </w:r>
    </w:p>
    <w:p w14:paraId="42ED31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register(Authentication auth, @PathVariable Long competitionId) {</w:t>
      </w:r>
    </w:p>
    <w:p w14:paraId="5CEB87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try { return ApiResponse.ok("报名成功", competitionService.register(competitionId, getUserId(auth))); }</w:t>
      </w:r>
    </w:p>
    <w:p w14:paraId="71AD60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catch (RuntimeException e) { return ApiResponse.error(e.getMessage()); }</w:t>
      </w:r>
    </w:p>
    <w:p w14:paraId="0E5241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58DDD5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@GetMapping("/jobs")</w:t>
      </w:r>
    </w:p>
    <w:p w14:paraId="6A75A4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jobs() { return ApiResponse.ok(jobService.listJobs()); }</w:t>
      </w:r>
    </w:p>
    <w:p w14:paraId="3C744F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@PostMapping("/jobs/apply/{jobId}")</w:t>
      </w:r>
    </w:p>
    <w:p w14:paraId="735D97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apply(Authentication auth, @PathVariable Long jobId) {</w:t>
      </w:r>
    </w:p>
    <w:p w14:paraId="07013E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ApiResponse.ok("投递成功", jobService.apply(jobId, getUserId(auth)));</w:t>
      </w:r>
    </w:p>
    <w:p w14:paraId="0A37AB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3A7AEB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@GetMapping("/certifications")</w:t>
      </w:r>
    </w:p>
    <w:p w14:paraId="3FB551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certifications(Authentication auth) {</w:t>
      </w:r>
    </w:p>
    <w:p w14:paraId="47B49C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ApiResponse.ok(certificationService.getUserCertifications(getUserId(auth)));</w:t>
      </w:r>
    </w:p>
    <w:p w14:paraId="557B59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0F15CE0F">
      <w:r>
        <w:rPr>
          <w:rFonts w:ascii="Courier New" w:hAnsi="Courier New" w:eastAsia="宋体"/>
          <w:sz w:val="16"/>
        </w:rPr>
        <w:t xml:space="preserve">    @GetMapping("/notifications")</w:t>
      </w:r>
    </w:p>
    <w:p w14:paraId="1FE2BB1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notifications() {</w:t>
      </w:r>
    </w:p>
    <w:p w14:paraId="1D9E80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ApiResponse.ok(notificationRepository.findByAudienceInOrderByIdDesc(</w:t>
      </w:r>
    </w:p>
    <w:p w14:paraId="48EF01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java.util.Arrays.asList(Notification.AUDIENCE_STUDENT, Notification.AUDIENCE_ALL)));</w:t>
      </w:r>
    </w:p>
    <w:p w14:paraId="7FE3C4D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2217F4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@GetMapping("/learning-records")</w:t>
      </w:r>
    </w:p>
    <w:p w14:paraId="381486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learningRecords(Authentication auth) {</w:t>
      </w:r>
    </w:p>
    <w:p w14:paraId="2F4852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LocalDate end = LocalDate.now();</w:t>
      </w:r>
    </w:p>
    <w:p w14:paraId="0F54E8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LocalDate start = end.minusDays(7);</w:t>
      </w:r>
    </w:p>
    <w:p w14:paraId="6EF22E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ApiResponse.ok(learningRecordRepository.findByUserIdAndDateBetween(getUserId(auth), start, end));</w:t>
      </w:r>
    </w:p>
    <w:p w14:paraId="5B2989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16F1AB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@GetMapping("/knowledge-points")</w:t>
      </w:r>
    </w:p>
    <w:p w14:paraId="1271CFE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knowledgePoints(Authentication auth) {</w:t>
      </w:r>
    </w:p>
    <w:p w14:paraId="7CE0C7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ApiResponse.ok(knowledgePointRepository.findByUserId(getUserId(auth)));</w:t>
      </w:r>
    </w:p>
    <w:p w14:paraId="16C162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392F79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89368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com.huawei.ict.controller;</w:t>
      </w:r>
    </w:p>
    <w:p w14:paraId="6A1F50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com.huawei.ict.dto.ApiResponse;</w:t>
      </w:r>
    </w:p>
    <w:p w14:paraId="313CC2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com.huawei.ict.entity.*;</w:t>
      </w:r>
    </w:p>
    <w:p w14:paraId="7E6E2D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com.huawei.ict.repository.*;</w:t>
      </w:r>
    </w:p>
    <w:p w14:paraId="4624AC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com.huawei.ict.service.ExamService;</w:t>
      </w:r>
    </w:p>
    <w:p w14:paraId="510E4B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org.springframework.security.core.Authentication;</w:t>
      </w:r>
    </w:p>
    <w:p w14:paraId="24F71D2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org.springframework.web.bind.annotation.*;</w:t>
      </w:r>
    </w:p>
    <w:p w14:paraId="75F335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java.time.LocalDate;</w:t>
      </w:r>
    </w:p>
    <w:p w14:paraId="7379AB1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java.time.LocalDateTime;</w:t>
      </w:r>
    </w:p>
    <w:p w14:paraId="69FCD4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java.time.format.DateTimeFormatter;</w:t>
      </w:r>
    </w:p>
    <w:p w14:paraId="4937ED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java.util.*;</w:t>
      </w:r>
    </w:p>
    <w:p w14:paraId="2CF92B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java.util.stream.Collectors;</w:t>
      </w:r>
    </w:p>
    <w:p w14:paraId="201D36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@RestController</w:t>
      </w:r>
    </w:p>
    <w:p w14:paraId="47A6ED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@RequestMapping("/api/teacher")</w:t>
      </w:r>
    </w:p>
    <w:p w14:paraId="49598F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TeacherController {</w:t>
      </w:r>
    </w:p>
    <w:p w14:paraId="65C603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UserRepository userRepository;</w:t>
      </w:r>
    </w:p>
    <w:p w14:paraId="46F69E0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CourseRepository courseRepository;</w:t>
      </w:r>
    </w:p>
    <w:p w14:paraId="08144E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UserCourseRepository userCourseRepository;</w:t>
      </w:r>
    </w:p>
    <w:p w14:paraId="3A3778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LearningRecordRepository learningRecordRepository;</w:t>
      </w:r>
    </w:p>
    <w:p w14:paraId="175C36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KnowledgePointRepository knowledgePointRepository;</w:t>
      </w:r>
    </w:p>
    <w:p w14:paraId="3F4506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QuestionRecordRepository questionRecordRepository;</w:t>
      </w:r>
    </w:p>
    <w:p w14:paraId="6E2358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NotificationRepository notificationRepository;</w:t>
      </w:r>
    </w:p>
    <w:p w14:paraId="4E6DB0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ExamRepository examRepository;</w:t>
      </w:r>
    </w:p>
    <w:p w14:paraId="1F808F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ExamResultRepository examResultRepository;</w:t>
      </w:r>
    </w:p>
    <w:p w14:paraId="452BCED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ExamService examService;</w:t>
      </w:r>
    </w:p>
    <w:p w14:paraId="70DAF4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TeacherController(UserRepository userRepository,</w:t>
      </w:r>
    </w:p>
    <w:p w14:paraId="31FEAE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CourseRepository courseRepository,</w:t>
      </w:r>
    </w:p>
    <w:p w14:paraId="65A6612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UserCourseRepository userCourseRepository,</w:t>
      </w:r>
    </w:p>
    <w:p w14:paraId="127F83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LearningRecordRepository learningRecordRepository,</w:t>
      </w:r>
    </w:p>
    <w:p w14:paraId="0594EE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KnowledgePointRepository knowledgePointRepository,</w:t>
      </w:r>
    </w:p>
    <w:p w14:paraId="65605F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QuestionRecordRepository questionRecordRepository,</w:t>
      </w:r>
    </w:p>
    <w:p w14:paraId="59513A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NotificationRepository notificationRepository,</w:t>
      </w:r>
    </w:p>
    <w:p w14:paraId="599E73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ExamRepository examRepository,</w:t>
      </w:r>
    </w:p>
    <w:p w14:paraId="6A4597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ExamResultRepository examResultRepository,</w:t>
      </w:r>
    </w:p>
    <w:p w14:paraId="72E9E4D6">
      <w:r>
        <w:rPr>
          <w:rFonts w:ascii="Courier New" w:hAnsi="Courier New" w:eastAsia="宋体"/>
          <w:sz w:val="16"/>
        </w:rPr>
        <w:t xml:space="preserve">                             ExamService examService) {</w:t>
      </w:r>
    </w:p>
    <w:p w14:paraId="1A95FE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this.userRepository = userRepository;</w:t>
      </w:r>
    </w:p>
    <w:p w14:paraId="3166DD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this.courseRepository = courseRepository;</w:t>
      </w:r>
    </w:p>
    <w:p w14:paraId="76589E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this.userCourseRepository = userCourseRepository;</w:t>
      </w:r>
    </w:p>
    <w:p w14:paraId="198AAE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this.learningRecordRepository = learningRecordRepository;</w:t>
      </w:r>
    </w:p>
    <w:p w14:paraId="3EC11CC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this.knowledgePointRepository = knowledgePointRepository;</w:t>
      </w:r>
    </w:p>
    <w:p w14:paraId="5F39D5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this.questionRecordRepository = questionRecordRepository;</w:t>
      </w:r>
    </w:p>
    <w:p w14:paraId="74154E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this.notificationRepository = notificationRepository;</w:t>
      </w:r>
    </w:p>
    <w:p w14:paraId="583E1A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this.examRepository = examRepository;</w:t>
      </w:r>
    </w:p>
    <w:p w14:paraId="630ED4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this.examResultRepository = examResultRepository;</w:t>
      </w:r>
    </w:p>
    <w:p w14:paraId="225878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this.examService = examService;</w:t>
      </w:r>
    </w:p>
    <w:p w14:paraId="7423B8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6F5EAC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Long getTeacherId(Authentication auth) {</w:t>
      </w:r>
    </w:p>
    <w:p w14:paraId="329FC3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(Long) auth.getPrincipal();</w:t>
      </w:r>
    </w:p>
    <w:p w14:paraId="67308C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609237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@GetMapping("/dashboard")</w:t>
      </w:r>
    </w:p>
    <w:p w14:paraId="0D8633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ApiResponse&lt;Map&lt;String, Object&gt;&gt; dashboard(Authentication auth) {</w:t>
      </w:r>
    </w:p>
    <w:p w14:paraId="026E47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Long tid = getTeacherId(auth);</w:t>
      </w:r>
    </w:p>
    <w:p w14:paraId="0D1CD5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ApiResponse.ok(buildOverview(tid));</w:t>
      </w:r>
    </w:p>
    <w:p w14:paraId="7D338E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59A38B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@GetMapping("/dashboard/full")</w:t>
      </w:r>
    </w:p>
    <w:p w14:paraId="4A7CDE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ApiResponse&lt;Map&lt;String, Object&gt;&gt; dashboardFull(Authentication auth) {</w:t>
      </w:r>
    </w:p>
    <w:p w14:paraId="75FC87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Long tid = getTeacherId(auth);</w:t>
      </w:r>
    </w:p>
    <w:p w14:paraId="32A2EA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Map&lt;String, Object&gt; result = buildOverview(tid);</w:t>
      </w:r>
    </w:p>
    <w:p w14:paraId="740D63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result.put("myCourses", courseRepository.findByTeacherId(tid));</w:t>
      </w:r>
    </w:p>
    <w:p w14:paraId="62AA0D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result.put("notifications", notificationRepository.findByAudienceInOrderByIdDesc(</w:t>
      </w:r>
    </w:p>
    <w:p w14:paraId="7772A0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java.util.Arrays.asList(Notification.AUDIENCE_ALL)));</w:t>
      </w:r>
    </w:p>
    <w:p w14:paraId="5051B0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ApiResponse.ok(result);</w:t>
      </w:r>
    </w:p>
    <w:p w14:paraId="3D42E1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56D799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Map&lt;String, Object&gt; buildOverview(Long teacherId) {</w:t>
      </w:r>
    </w:p>
    <w:p w14:paraId="1319E1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Map&lt;String, Object&gt; out = new HashMap&lt;&gt;();</w:t>
      </w:r>
    </w:p>
    <w:p w14:paraId="06C59A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List&lt;Course&gt; myCourses = courseRepository.findByTeacherId(teacherId);</w:t>
      </w:r>
    </w:p>
    <w:p w14:paraId="60085E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List&lt;Long&gt; courseIds = myCourses.stream().map(Course::getId).collect(Collectors.toList());</w:t>
      </w:r>
    </w:p>
    <w:p w14:paraId="7C42CF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Set&lt;Long&gt; studentIdSet = new HashSet&lt;&gt;();</w:t>
      </w:r>
    </w:p>
    <w:p w14:paraId="7F9888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(!courseIds.isEmpty()) {</w:t>
      </w:r>
    </w:p>
    <w:p w14:paraId="12A65B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List&lt;UserCourse&gt; ucs = userCourseRepository.findByCourseIdIn(courseIds);</w:t>
      </w:r>
    </w:p>
    <w:p w14:paraId="51B997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for (UserCourse uc : ucs) studentIdSet.add(uc.getUserId());</w:t>
      </w:r>
    </w:p>
    <w:p w14:paraId="7041BD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1942EF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List&lt;Long&gt; studentIds = new ArrayList&lt;&gt;(studentIdSet);</w:t>
      </w:r>
    </w:p>
    <w:p w14:paraId="7C82CD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double avgMastery = 0;</w:t>
      </w:r>
    </w:p>
    <w:p w14:paraId="3451C9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(!studentIds.isEmpty()) {</w:t>
      </w:r>
    </w:p>
    <w:p w14:paraId="5FFF9F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List&lt;KnowledgePoint&gt; kps = knowledgePointRepository.findByUserIdIn(studentIds);</w:t>
      </w:r>
    </w:p>
    <w:p w14:paraId="3A9208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avgMastery = kps == null || kps.isEmpty() ? 0 :</w:t>
      </w:r>
    </w:p>
    <w:p w14:paraId="180A0A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kps.stream().filter(k -&gt; k.getMasteryRate() != null)</w:t>
      </w:r>
    </w:p>
    <w:p w14:paraId="372887B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.mapToDouble(KnowledgePoint::getMasteryRate).average().orElse(0);</w:t>
      </w:r>
    </w:p>
    <w:p w14:paraId="3B0748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38BFE9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int activeStudents = 0;</w:t>
      </w:r>
    </w:p>
    <w:p w14:paraId="5DA015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int totalMinutes = 0;</w:t>
      </w:r>
    </w:p>
    <w:p w14:paraId="1D8D4A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(!studentIds.isEmpty()) {</w:t>
      </w:r>
    </w:p>
    <w:p w14:paraId="3397A0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List&lt;LearningRecord&gt; recent = learningRecordRepository</w:t>
      </w:r>
    </w:p>
    <w:p w14:paraId="6BF1670A">
      <w:r>
        <w:rPr>
          <w:rFonts w:ascii="Courier New" w:hAnsi="Courier New" w:eastAsia="宋体"/>
          <w:sz w:val="16"/>
        </w:rPr>
        <w:t xml:space="preserve">                    .findByUserIdInAndDateBetween(studentIds, LocalDate.now().minusDays(7), LocalDate.now());</w:t>
      </w:r>
    </w:p>
    <w:p w14:paraId="431427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Set&lt;Long&gt; activeSet = new HashSet&lt;&gt;();</w:t>
      </w:r>
    </w:p>
    <w:p w14:paraId="3F75AE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for (LearningRecord r : recent) {</w:t>
      </w:r>
    </w:p>
    <w:p w14:paraId="347702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if (r.getDuration() != null) {</w:t>
      </w:r>
    </w:p>
    <w:p w14:paraId="36CE47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totalMinutes += r.getDuration();</w:t>
      </w:r>
    </w:p>
    <w:p w14:paraId="1F5CE8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if (r.getDuration() &gt; 0) activeSet.add(r.getUserId());</w:t>
      </w:r>
    </w:p>
    <w:p w14:paraId="095DB6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}</w:t>
      </w:r>
    </w:p>
    <w:p w14:paraId="6BCB28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}</w:t>
      </w:r>
    </w:p>
    <w:p w14:paraId="59F0BE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activeStudents = activeSet.size();</w:t>
      </w:r>
    </w:p>
    <w:p w14:paraId="1E7DE8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184ECF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long inProgress = 0, completed = 0;</w:t>
      </w:r>
    </w:p>
    <w:p w14:paraId="122E4B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(!courseIds.isEmpty()) {</w:t>
      </w:r>
    </w:p>
    <w:p w14:paraId="021F8F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for (Long cid : courseIds) {</w:t>
      </w:r>
    </w:p>
    <w:p w14:paraId="6D1870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inProgress += userCourseRepository.findByCourseId(cid).stream()</w:t>
      </w:r>
    </w:p>
    <w:p w14:paraId="0F8A70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.filter(uc -&gt; uc.getStatus() == UserCourse.CourseStatus.IN_PROGRESS).count();</w:t>
      </w:r>
    </w:p>
    <w:p w14:paraId="6719A12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completed += userCourseRepository.findByCourseId(cid).stream()</w:t>
      </w:r>
    </w:p>
    <w:p w14:paraId="12D463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.filter(uc -&gt; uc.getStatus() == UserCourse.CourseStatus.COMPLETED).count();</w:t>
      </w:r>
    </w:p>
    <w:p w14:paraId="47D5FEB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}</w:t>
      </w:r>
    </w:p>
    <w:p w14:paraId="1200EC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6B3322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out.put("totalCourses", myCourses.size());</w:t>
      </w:r>
    </w:p>
    <w:p w14:paraId="25F7BE2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out.put("totalStudents", studentIds.size());</w:t>
      </w:r>
    </w:p>
    <w:p w14:paraId="660C05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out.put("activeStudents", activeStudents);</w:t>
      </w:r>
    </w:p>
    <w:p w14:paraId="0D7AD9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out.put("avgMastery", Math.round(avgMastery * 10) / 10.0);</w:t>
      </w:r>
    </w:p>
    <w:p w14:paraId="00212A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out.put("inProgressEnroll", inProgress);</w:t>
      </w:r>
    </w:p>
    <w:p w14:paraId="54E17F2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out.put("completedEnroll", completed);</w:t>
      </w:r>
    </w:p>
    <w:p w14:paraId="38C795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out.put("weeklyMinutes", totalMinutes);</w:t>
      </w:r>
    </w:p>
    <w:p w14:paraId="5A0E2F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out.put("teacherId", teacherId);</w:t>
      </w:r>
    </w:p>
    <w:p w14:paraId="30F0AA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out;</w:t>
      </w:r>
    </w:p>
    <w:p w14:paraId="5DEEE4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6682B0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@GetMapping("/my-courses")</w:t>
      </w:r>
    </w:p>
    <w:p w14:paraId="7EE1BCE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ApiResponse&lt;List&lt;Course&gt;&gt; myCourses(Authentication auth) {</w:t>
      </w:r>
    </w:p>
    <w:p w14:paraId="3D0335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ApiResponse.ok(courseRepository.findByTeacherId(getTeacherId(auth)));</w:t>
      </w:r>
    </w:p>
    <w:p w14:paraId="6FEDEA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5C3C90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@GetMapping("/courses/{courseId}/students")</w:t>
      </w:r>
    </w:p>
    <w:p w14:paraId="5886AB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ApiResponse&lt;List&lt;Map&lt;String, Object&gt;&gt;&gt; courseStudents(Authentication auth, @PathVariable Long courseId) {</w:t>
      </w:r>
    </w:p>
    <w:p w14:paraId="260FA5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Long tid = getTeacherId(auth);</w:t>
      </w:r>
    </w:p>
    <w:p w14:paraId="7F2F0B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Course c = courseRepository.findById(courseId).orElse(null);</w:t>
      </w:r>
    </w:p>
    <w:p w14:paraId="2DB2B7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(c == null || c.getTeacherId() == null || !c.getTeacherId().equals(tid)) {</w:t>
      </w:r>
    </w:p>
    <w:p w14:paraId="468D53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return ApiResponse.error("无权访问此课程");</w:t>
      </w:r>
    </w:p>
    <w:p w14:paraId="4D8B6B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7DE1757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List&lt;UserCourse&gt; ucs = userCourseRepository.findByCourseId(courseId);</w:t>
      </w:r>
    </w:p>
    <w:p w14:paraId="454BF4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Map&lt;Long, User&gt; userMap = new HashMap&lt;&gt;();</w:t>
      </w:r>
    </w:p>
    <w:p w14:paraId="7573E6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for (UserCourse uc : ucs) {</w:t>
      </w:r>
    </w:p>
    <w:p w14:paraId="65696C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(!userMap.containsKey(uc.getUserId())) {</w:t>
      </w:r>
    </w:p>
    <w:p w14:paraId="450B62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userRepository.findById(uc.getUserId()).ifPresent(u -&gt; userMap.put(uc.getUserId(), u));</w:t>
      </w:r>
    </w:p>
    <w:p w14:paraId="783BDE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}</w:t>
      </w:r>
    </w:p>
    <w:p w14:paraId="24C732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2A94C7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List&lt;Map&lt;String, Object&gt;&gt; result = new ArrayList&lt;&gt;();</w:t>
      </w:r>
    </w:p>
    <w:p w14:paraId="5F0183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for (UserCourse uc : ucs) {</w:t>
      </w:r>
    </w:p>
    <w:p w14:paraId="4CC375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User u = userMap.get(uc.getUserId());</w:t>
      </w:r>
    </w:p>
    <w:p w14:paraId="607FD3C9">
      <w:r>
        <w:rPr>
          <w:rFonts w:ascii="Courier New" w:hAnsi="Courier New" w:eastAsia="宋体"/>
          <w:sz w:val="16"/>
        </w:rPr>
        <w:t xml:space="preserve">            if (u == null) continue;</w:t>
      </w:r>
    </w:p>
    <w:p w14:paraId="1F337C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Map&lt;String, Object&gt; m = new HashMap&lt;&gt;();</w:t>
      </w:r>
    </w:p>
    <w:p w14:paraId="671C37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m.put("userId", u.getId());</w:t>
      </w:r>
    </w:p>
    <w:p w14:paraId="423C67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m.put("username", u.getUsername());</w:t>
      </w:r>
    </w:p>
    <w:p w14:paraId="141137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m.put("name", u.getName());</w:t>
      </w:r>
    </w:p>
    <w:p w14:paraId="32AB939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m.put("studentId", u.getStudentId());</w:t>
      </w:r>
    </w:p>
    <w:p w14:paraId="5623D3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m.put("progress", uc.getProgress() == null ? 0 : uc.getProgress());</w:t>
      </w:r>
    </w:p>
    <w:p w14:paraId="4CE0BE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m.put("status", uc.getStatus() == null ? "NOT_STARTED" : uc.getStatus().name());</w:t>
      </w:r>
    </w:p>
    <w:p w14:paraId="31D09B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m.put("statusText", toStatusText(uc.getStatus()));</w:t>
      </w:r>
    </w:p>
    <w:p w14:paraId="686233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m.put("enrolledAt", uc.getCreatedAt() == null ? null : uc.getCreatedAt().toString());</w:t>
      </w:r>
    </w:p>
    <w:p w14:paraId="1120E0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result.add(m);</w:t>
      </w:r>
    </w:p>
    <w:p w14:paraId="4317C1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545312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ApiResponse.ok(result);</w:t>
      </w:r>
    </w:p>
    <w:p w14:paraId="479349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11258E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@GetMapping("/my-students")</w:t>
      </w:r>
    </w:p>
    <w:p w14:paraId="1948A0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ApiResponse&lt;List&lt;Map&lt;String, Object&gt;&gt;&gt; myStudents(Authentication auth) {</w:t>
      </w:r>
    </w:p>
    <w:p w14:paraId="2B5813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Long tid = getTeacherId(auth);</w:t>
      </w:r>
    </w:p>
    <w:p w14:paraId="10D6DB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List&lt;Course&gt; myCourses = courseRepository.findByTeacherId(tid);</w:t>
      </w:r>
    </w:p>
    <w:p w14:paraId="42E01D0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List&lt;Long&gt; courseIds = myCourses.stream().map(Course::getId).collect(Collectors.toList());</w:t>
      </w:r>
    </w:p>
    <w:p w14:paraId="4F8977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(courseIds.isEmpty()) return ApiResponse.ok(new ArrayList&lt;&gt;());</w:t>
      </w:r>
    </w:p>
    <w:p w14:paraId="5F5818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Set&lt;Long&gt; studentIdSet = new LinkedHashSet&lt;&gt;();</w:t>
      </w:r>
    </w:p>
    <w:p w14:paraId="7D3872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Map&lt;Long, List&lt;UserCourse&gt;&gt; ucByUser = new HashMap&lt;&gt;();</w:t>
      </w:r>
    </w:p>
    <w:p w14:paraId="3CB94C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for (UserCourse uc : userCourseRepository.findByCourseIdIn(courseIds)) {</w:t>
      </w:r>
    </w:p>
    <w:p w14:paraId="47E573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studentIdSet.add(uc.getUserId());</w:t>
      </w:r>
    </w:p>
    <w:p w14:paraId="4FA2E7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ucByUser.computeIfAbsent(uc.getUserId(), k -&gt; new ArrayList&lt;&gt;()).add(uc);</w:t>
      </w:r>
    </w:p>
    <w:p w14:paraId="30FFF63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37D91D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List&lt;Long&gt; studentIds = new ArrayList&lt;&gt;(studentIdSet);</w:t>
      </w:r>
    </w:p>
    <w:p w14:paraId="5BC8DB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Map&lt;Long, Double&gt; avgByUser = new HashMap&lt;&gt;();</w:t>
      </w:r>
    </w:p>
    <w:p w14:paraId="354020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(!studentIds.isEmpty()) {</w:t>
      </w:r>
    </w:p>
    <w:p w14:paraId="260A2E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for (KnowledgePoint kp : knowledgePointRepository.findByUserIdIn(studentIds)) {</w:t>
      </w:r>
    </w:p>
    <w:p w14:paraId="6CE720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avgByUser.merge(kp.getUserId(), kp.getMasteryRate() == null ? 0.0 : kp.getMasteryRate(),</w:t>
      </w:r>
    </w:p>
    <w:p w14:paraId="4E479F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(a, b) -&gt; (a + b) / 2);</w:t>
      </w:r>
    </w:p>
    <w:p w14:paraId="63C5C5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}</w:t>
      </w:r>
    </w:p>
    <w:p w14:paraId="36D80C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72006E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Map&lt;Long, Boolean&gt; active7dByUser = new HashMap&lt;&gt;();</w:t>
      </w:r>
    </w:p>
    <w:p w14:paraId="1AC402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(!studentIds.isEmpty()) {</w:t>
      </w:r>
    </w:p>
    <w:p w14:paraId="6F9380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for (LearningRecord r : learningRecordRepository</w:t>
      </w:r>
    </w:p>
    <w:p w14:paraId="4CDD5B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.findByUserIdInAndDateBetween(studentIds, LocalDate.now().minusDays(7), LocalDate.now())) {</w:t>
      </w:r>
    </w:p>
    <w:p w14:paraId="20F269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if (r.getDuration() != null &amp;&amp; r.getDuration() &gt; 0) {</w:t>
      </w:r>
    </w:p>
    <w:p w14:paraId="049BA9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active7dByUser.put(r.getUserId(), Boolean.TRUE);</w:t>
      </w:r>
    </w:p>
    <w:p w14:paraId="44CBEE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}</w:t>
      </w:r>
    </w:p>
    <w:p w14:paraId="3E0A33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}</w:t>
      </w:r>
    </w:p>
    <w:p w14:paraId="3A7614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70A3EB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List&lt;Map&lt;String, Object&gt;&gt; result = new ArrayList&lt;&gt;();</w:t>
      </w:r>
    </w:p>
    <w:p w14:paraId="5B5DC1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for (Long uid : studentIds) {</w:t>
      </w:r>
    </w:p>
    <w:p w14:paraId="136210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User u = userRepository.findById(uid).orElse(null);</w:t>
      </w:r>
    </w:p>
    <w:p w14:paraId="797A38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(u == null) continue;</w:t>
      </w:r>
    </w:p>
    <w:p w14:paraId="3DB1E8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List&lt;UserCourse&gt; list = ucByUser.getOrDefault(uid, new ArrayList&lt;&gt;());</w:t>
      </w:r>
    </w:p>
    <w:p w14:paraId="673CDC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double avgProgress = list.stream().mapToInt(uc -&gt; uc.getProgress() == null ? 0 : uc.getProgress()).average().orElse(0);</w:t>
      </w:r>
    </w:p>
    <w:p w14:paraId="6A6B7C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Map&lt;String, Object&gt; m = new HashMap&lt;&gt;();</w:t>
      </w:r>
    </w:p>
    <w:p w14:paraId="7BE7B29D">
      <w:r>
        <w:rPr>
          <w:rFonts w:ascii="Courier New" w:hAnsi="Courier New" w:eastAsia="宋体"/>
          <w:sz w:val="16"/>
        </w:rPr>
        <w:t xml:space="preserve">            m.put("userId", u.getId());</w:t>
      </w:r>
    </w:p>
    <w:p w14:paraId="0B7119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m.put("username", u.getUsername());</w:t>
      </w:r>
    </w:p>
    <w:p w14:paraId="5F392C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m.put("name", u.getName());</w:t>
      </w:r>
    </w:p>
    <w:p w14:paraId="02CEF0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m.put("studentId", u.getStudentId());</w:t>
      </w:r>
    </w:p>
    <w:p w14:paraId="7CE645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m.put("courseCount", list.size());</w:t>
      </w:r>
    </w:p>
    <w:p w14:paraId="6DFE08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m.put("avgProgress", Math.round(avgProgress));</w:t>
      </w:r>
    </w:p>
    <w:p w14:paraId="336560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m.put("mastery", Math.round(avgByUser.getOrDefault(uid, 0.0)));</w:t>
      </w:r>
    </w:p>
    <w:p w14:paraId="3EC414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m.put("active7d", active7dByUser.containsKey(uid));</w:t>
      </w:r>
    </w:p>
    <w:p w14:paraId="624A751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m.put("courses", list.stream().map(uc -&gt; {</w:t>
      </w:r>
    </w:p>
    <w:p w14:paraId="60CD375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Map&lt;String, Object&gt; c = new HashMap&lt;&gt;();</w:t>
      </w:r>
    </w:p>
    <w:p w14:paraId="3C3D06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c.put("courseId", uc.getCourseId());</w:t>
      </w:r>
    </w:p>
    <w:p w14:paraId="44984D2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Course course = courseRepository.findById(uc.getCourseId()).orElse(null);</w:t>
      </w:r>
    </w:p>
    <w:p w14:paraId="608E10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c.put("courseName", course == null ? "" : course.getName());</w:t>
      </w:r>
    </w:p>
    <w:p w14:paraId="394BE7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c.put("progress", uc.getProgress() == null ? 0 : uc.getProgress());</w:t>
      </w:r>
    </w:p>
    <w:p w14:paraId="623F68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c.put("status", uc.getStatus() == null ? "NOT_STARTED" : uc.getStatus().name());</w:t>
      </w:r>
    </w:p>
    <w:p w14:paraId="44AF78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return c;</w:t>
      </w:r>
    </w:p>
    <w:p w14:paraId="059E50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}).collect(Collectors.toList()));</w:t>
      </w:r>
    </w:p>
    <w:p w14:paraId="64B79B2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result.add(m);</w:t>
      </w:r>
    </w:p>
    <w:p w14:paraId="2E73D9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79B926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result.sort((a, b) -&gt; {</w:t>
      </w:r>
    </w:p>
    <w:p w14:paraId="36CDE4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(Boolean.TRUE.equals(a.get("active7d")) != Boolean.TRUE.equals(b.get("active7d"))) {</w:t>
      </w:r>
    </w:p>
    <w:p w14:paraId="4E4523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return Boolean.TRUE.equals(a.get("active7d")) ? -1 : 1;</w:t>
      </w:r>
    </w:p>
    <w:p w14:paraId="13DCDE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}</w:t>
      </w:r>
    </w:p>
    <w:p w14:paraId="2F41F3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return ((Number) b.get("avgProgress")).intValue() - ((Number) a.get("avgProgress")).intValue();</w:t>
      </w:r>
    </w:p>
    <w:p w14:paraId="0DE213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});</w:t>
      </w:r>
    </w:p>
    <w:p w14:paraId="6F3896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ApiResponse.ok(result);</w:t>
      </w:r>
    </w:p>
    <w:p w14:paraId="6A25E91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150130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@GetMapping("/analytics")</w:t>
      </w:r>
    </w:p>
    <w:p w14:paraId="11EBE6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ApiResponse&lt;Map&lt;String, Object&gt;&gt; analytics(Authentication auth) {</w:t>
      </w:r>
    </w:p>
    <w:p w14:paraId="641ED9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Long tid = getTeacherId(auth);</w:t>
      </w:r>
    </w:p>
    <w:p w14:paraId="7576ED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List&lt;Course&gt; myCourses = courseRepository.findByTeacherId(tid);</w:t>
      </w:r>
    </w:p>
    <w:p w14:paraId="4710E5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List&lt;Long&gt; courseIds = myCourses.stream().map(Course::getId).collect(Collectors.toList());</w:t>
      </w:r>
    </w:p>
    <w:p w14:paraId="228C8E7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Map&lt;String, Object&gt; out = new HashMap&lt;&gt;();</w:t>
      </w:r>
    </w:p>
    <w:p w14:paraId="0BB6D0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out.put("myCourses", myCourses);</w:t>
      </w:r>
    </w:p>
    <w:p w14:paraId="62B463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(courseIds.isEmpty()) {</w:t>
      </w:r>
    </w:p>
    <w:p w14:paraId="2F437D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out.put("studentCount", 0);</w:t>
      </w:r>
    </w:p>
    <w:p w14:paraId="152BA7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out.put("avgMastery", 0);</w:t>
      </w:r>
    </w:p>
    <w:p w14:paraId="256C17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out.put("weakPoints", new ArrayList&lt;&gt;());</w:t>
      </w:r>
    </w:p>
    <w:p w14:paraId="5C8D6B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out.put("courseDistribution", new ArrayList&lt;&gt;());</w:t>
      </w:r>
    </w:p>
    <w:p w14:paraId="4AB306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out.put("progressDistribution", new ArrayList&lt;&gt;());</w:t>
      </w:r>
    </w:p>
    <w:p w14:paraId="370CF7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return ApiResponse.ok(out);</w:t>
      </w:r>
    </w:p>
    <w:p w14:paraId="283771E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1D1382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Set&lt;Long&gt; studentIdSet = new HashSet&lt;&gt;();</w:t>
      </w:r>
    </w:p>
    <w:p w14:paraId="0F9552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for (UserCourse uc : userCourseRepository.findByCourseIdIn(courseIds)) studentIdSet.add(uc.getUserId());</w:t>
      </w:r>
    </w:p>
    <w:p w14:paraId="1B658F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List&lt;Long&gt; studentIds = new ArrayList&lt;&gt;(studentIdSet);</w:t>
      </w:r>
    </w:p>
    <w:p w14:paraId="60497A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out.put("studentCount", studentIds.size());</w:t>
      </w:r>
    </w:p>
    <w:p w14:paraId="062EDC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List&lt;KnowledgePoint&gt; kps = studentIds.isEmpty() ? new ArrayList&lt;&gt;() : knowledgePointRepository.findByUserIdIn(studentIds);</w:t>
      </w:r>
    </w:p>
    <w:p w14:paraId="000098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double avg = kps.stream().filter(k -&gt; k.getMasteryRate() != null)</w:t>
      </w:r>
    </w:p>
    <w:p w14:paraId="597F3E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.mapToDouble(KnowledgePoint::getMasteryRate).average().orElse(0);</w:t>
      </w:r>
    </w:p>
    <w:p w14:paraId="7D54A7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out.put("avgMastery", Math.round(avg * 10) / 10.0);</w:t>
      </w:r>
    </w:p>
    <w:p w14:paraId="49C02B45">
      <w:r>
        <w:rPr>
          <w:rFonts w:ascii="Courier New" w:hAnsi="Courier New" w:eastAsia="宋体"/>
          <w:sz w:val="16"/>
        </w:rPr>
        <w:t xml:space="preserve">        Map&lt;String, double[]&gt; agg = new HashMap&lt;&gt;();  // name → [sum, count]</w:t>
      </w:r>
    </w:p>
    <w:p w14:paraId="0A6A8F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for (KnowledgePoint kp : kps) {</w:t>
      </w:r>
    </w:p>
    <w:p w14:paraId="415B8F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double r = kp.getMasteryRate() == null ? 0 : kp.getMasteryRate();</w:t>
      </w:r>
    </w:p>
    <w:p w14:paraId="65320A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agg.computeIfAbsent(kp.getName(), k -&gt; new double[2]);</w:t>
      </w:r>
    </w:p>
    <w:p w14:paraId="44A3D0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agg.get(kp.getName())[0] += r;</w:t>
      </w:r>
    </w:p>
    <w:p w14:paraId="6AD8DF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agg.get(kp.getName())[1] += 1;</w:t>
      </w:r>
    </w:p>
    <w:p w14:paraId="634688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2A12D8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List&lt;Map&lt;String, Object&gt;&gt; weak = new ArrayList&lt;&gt;();</w:t>
      </w:r>
    </w:p>
    <w:p w14:paraId="33D48D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for (Map.Entry&lt;String, double[]&gt; e : agg.entrySet()) {</w:t>
      </w:r>
    </w:p>
    <w:p w14:paraId="542BD9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double sum = e.getValue()[0];</w:t>
      </w:r>
    </w:p>
    <w:p w14:paraId="5E95619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double cnt = e.getValue()[1];</w:t>
      </w:r>
    </w:p>
    <w:p w14:paraId="7D1807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(cnt == 0) continue;</w:t>
      </w:r>
    </w:p>
    <w:p w14:paraId="7301EC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double mean = sum / cnt;</w:t>
      </w:r>
    </w:p>
    <w:p w14:paraId="283188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(mean &gt;= 70) continue;  // 只显示掌握度 &lt; 70 的</w:t>
      </w:r>
    </w:p>
    <w:p w14:paraId="34249F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Map&lt;String, Object&gt; w = new HashMap&lt;&gt;();</w:t>
      </w:r>
    </w:p>
    <w:p w14:paraId="72EB89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w.put("name", e.getKey());</w:t>
      </w:r>
    </w:p>
    <w:p w14:paraId="2C695A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w.put("mastery", Math.round(mean));</w:t>
      </w:r>
    </w:p>
    <w:p w14:paraId="258EE2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w.put("studentCount", (int) cnt);</w:t>
      </w:r>
    </w:p>
    <w:p w14:paraId="5D472D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weak.add(w);</w:t>
      </w:r>
    </w:p>
    <w:p w14:paraId="26B7A27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47644E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weak.sort((a, b) -&gt; ((Number) a.get("mastery")).intValue() - ((Number) b.get("mastery")).intValue());</w:t>
      </w:r>
    </w:p>
    <w:p w14:paraId="2A770BC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(weak.size() &gt; 10) weak = weak.subList(0, 10);</w:t>
      </w:r>
    </w:p>
    <w:p w14:paraId="239776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out.put("weakPoints", weak);</w:t>
      </w:r>
    </w:p>
    <w:p w14:paraId="5B58F1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List&lt;Map&lt;String, Object&gt;&gt; courseDist = new ArrayList&lt;&gt;();</w:t>
      </w:r>
    </w:p>
    <w:p w14:paraId="5ED716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for (Course c : myCourses) {</w:t>
      </w:r>
    </w:p>
    <w:p w14:paraId="256430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List&lt;UserCourse&gt; ucs = userCourseRepository.findByCourseId(c.getId());</w:t>
      </w:r>
    </w:p>
    <w:p w14:paraId="2DCA5D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long ip = ucs.stream().filter(u -&gt; u.getStatus() == UserCourse.CourseStatus.IN_PROGRESS).count();</w:t>
      </w:r>
    </w:p>
    <w:p w14:paraId="42AB1F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long co = ucs.stream().filter(u -&gt; u.getStatus() == UserCourse.CourseStatus.COMPLETED).count();</w:t>
      </w:r>
    </w:p>
    <w:p w14:paraId="44439C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long nb = ucs.stream().filter(u -&gt; u.getStatus() == UserCourse.CourseStatus.NOT_STARTED).count();</w:t>
      </w:r>
    </w:p>
    <w:p w14:paraId="28551E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Map&lt;String, Object&gt; cd = new HashMap&lt;&gt;();</w:t>
      </w:r>
    </w:p>
    <w:p w14:paraId="0DE6A7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cd.put("courseId", c.getId());</w:t>
      </w:r>
    </w:p>
    <w:p w14:paraId="7A51B4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cd.put("courseName", c.getName());</w:t>
      </w:r>
    </w:p>
    <w:p w14:paraId="0859B3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cd.put("category", c.getCategory());</w:t>
      </w:r>
    </w:p>
    <w:p w14:paraId="662D64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cd.put("total", ucs.size());</w:t>
      </w:r>
    </w:p>
    <w:p w14:paraId="5A7612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cd.put("inProgress", ip);</w:t>
      </w:r>
    </w:p>
    <w:p w14:paraId="77E372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cd.put("completed", co);</w:t>
      </w:r>
    </w:p>
    <w:p w14:paraId="21B8CD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cd.put("notStarted", nb);</w:t>
      </w:r>
    </w:p>
    <w:p w14:paraId="1C73ED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courseDist.add(cd);</w:t>
      </w:r>
    </w:p>
    <w:p w14:paraId="7ABD5AE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0E0662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out.put("courseDistribution", courseDist);</w:t>
      </w:r>
    </w:p>
    <w:p w14:paraId="02D0AC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int[] buckets = new int[4];</w:t>
      </w:r>
    </w:p>
    <w:p w14:paraId="672C84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(!studentIds.isEmpty()) {</w:t>
      </w:r>
    </w:p>
    <w:p w14:paraId="661FA9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for (UserCourse uc : userCourseRepository.findByCourseIdIn(courseIds)) {</w:t>
      </w:r>
    </w:p>
    <w:p w14:paraId="44A47E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int p = uc.getProgress() == null ? 0 : uc.getProgress();</w:t>
      </w:r>
    </w:p>
    <w:p w14:paraId="58C7B8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if (p &lt;= 25) buckets[0]++;</w:t>
      </w:r>
    </w:p>
    <w:p w14:paraId="7E5282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else if (p &lt;= 50) buckets[1]++;</w:t>
      </w:r>
    </w:p>
    <w:p w14:paraId="3FC623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else if (p &lt;= 75) buckets[2]++;</w:t>
      </w:r>
    </w:p>
    <w:p w14:paraId="658E23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else buckets[3]++;</w:t>
      </w:r>
    </w:p>
    <w:p w14:paraId="6ECA9C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}</w:t>
      </w:r>
    </w:p>
    <w:p w14:paraId="5CF1B6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6BF0EE40">
      <w:r>
        <w:rPr>
          <w:rFonts w:ascii="Courier New" w:hAnsi="Courier New" w:eastAsia="宋体"/>
          <w:sz w:val="16"/>
        </w:rPr>
        <w:t xml:space="preserve">        List&lt;Map&lt;String, Object&gt;&gt; progDist = new ArrayList&lt;&gt;();</w:t>
      </w:r>
    </w:p>
    <w:p w14:paraId="5176CF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String[] labels = {"0-25%", "26-50%", "51-75%", "76-100%"};</w:t>
      </w:r>
    </w:p>
    <w:p w14:paraId="5C67D75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for (int i = 0; i &lt; 4; i++) {</w:t>
      </w:r>
    </w:p>
    <w:p w14:paraId="54267C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Map&lt;String, Object&gt; b = new HashMap&lt;&gt;();</w:t>
      </w:r>
    </w:p>
    <w:p w14:paraId="5186D2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b.put("label", labels[i]);</w:t>
      </w:r>
    </w:p>
    <w:p w14:paraId="1F8D6D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b.put("count", buckets[i]);</w:t>
      </w:r>
    </w:p>
    <w:p w14:paraId="321336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progDist.add(b);</w:t>
      </w:r>
    </w:p>
    <w:p w14:paraId="702DF9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68FBE4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out.put("progressDistribution", progDist);</w:t>
      </w:r>
    </w:p>
    <w:p w14:paraId="58F9D4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ApiResponse.ok(out);</w:t>
      </w:r>
    </w:p>
    <w:p w14:paraId="3A9F53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33928A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@GetMapping("/exam-records")</w:t>
      </w:r>
    </w:p>
    <w:p w14:paraId="1C2E85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ApiResponse&lt;List&lt;Map&lt;String, Object&gt;&gt;&gt; examRecords(Authentication auth,</w:t>
      </w:r>
    </w:p>
    <w:p w14:paraId="627273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                           @RequestParam(required = false) Long examId,</w:t>
      </w:r>
    </w:p>
    <w:p w14:paraId="220D0B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                           @RequestParam(required = false) Long studentId,</w:t>
      </w:r>
    </w:p>
    <w:p w14:paraId="571211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                           @RequestParam(required = false) String status) {</w:t>
      </w:r>
    </w:p>
    <w:p w14:paraId="0884A1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Long tid = getTeacherId(auth);</w:t>
      </w:r>
    </w:p>
    <w:p w14:paraId="75FD80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List&lt;Long&gt; courseIds = courseRepository.findByTeacherId(tid).stream()</w:t>
      </w:r>
    </w:p>
    <w:p w14:paraId="7A0170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.map(Course::getId).collect(Collectors.toList());</w:t>
      </w:r>
    </w:p>
    <w:p w14:paraId="3D8813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(courseIds.isEmpty()) return ApiResponse.ok(new ArrayList&lt;&gt;());</w:t>
      </w:r>
    </w:p>
    <w:p w14:paraId="0342193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Set&lt;Long&gt; studentIdSet = new LinkedHashSet&lt;&gt;();</w:t>
      </w:r>
    </w:p>
    <w:p w14:paraId="0A4DE8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for (UserCourse uc : userCourseRepository.findByCourseIdIn(courseIds)) {</w:t>
      </w:r>
    </w:p>
    <w:p w14:paraId="044D90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studentIdSet.add(uc.getUserId());</w:t>
      </w:r>
    </w:p>
    <w:p w14:paraId="0B4EAB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296032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(studentIdSet.isEmpty()) return ApiResponse.ok(new ArrayList&lt;&gt;());</w:t>
      </w:r>
    </w:p>
    <w:p w14:paraId="00EDDE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List&lt;Long&gt; studentIds = new ArrayList&lt;&gt;(studentIdSet);</w:t>
      </w:r>
    </w:p>
    <w:p w14:paraId="5C3371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(studentId != null &amp;&amp; !studentIdSet.contains(studentId)) {</w:t>
      </w:r>
    </w:p>
    <w:p w14:paraId="390F71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return ApiResponse.error("无权查看该学生记录");</w:t>
      </w:r>
    </w:p>
    <w:p w14:paraId="6264B6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55E8019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(studentId != null) studentIds = Collections.singletonList(studentId);</w:t>
      </w:r>
    </w:p>
    <w:p w14:paraId="0BF145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List&lt;ExamResult&gt; results = examResultRepository.findByUserIdIn(studentIds);</w:t>
      </w:r>
    </w:p>
    <w:p w14:paraId="3186B5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(examId != null) {</w:t>
      </w:r>
    </w:p>
    <w:p w14:paraId="449C74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results = results.stream().filter(r -&gt; examId.equals(r.getExamId())).collect(Collectors.toList());</w:t>
      </w:r>
    </w:p>
    <w:p w14:paraId="0D9C81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17FBCE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(status != null &amp;&amp; !status.trim().isEmpty()) {</w:t>
      </w:r>
    </w:p>
    <w:p w14:paraId="42CF0F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results = results.stream().filter(r -&gt; status.equals(r.getStatus().name())).collect(Collectors.toList());</w:t>
      </w:r>
    </w:p>
    <w:p w14:paraId="6160D0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5C1E51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results.sort((a, b) -&gt; {</w:t>
      </w:r>
    </w:p>
    <w:p w14:paraId="19A7B3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LocalDateTime t1 = a.getCompletedAt() != null ? a.getCompletedAt() : a.getStartedAt();</w:t>
      </w:r>
    </w:p>
    <w:p w14:paraId="2C8050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LocalDateTime t2 = b.getCompletedAt() != null ? b.getCompletedAt() : b.getStartedAt();</w:t>
      </w:r>
    </w:p>
    <w:p w14:paraId="2BFAA2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(t1 == null || t2 == null) return 0;</w:t>
      </w:r>
    </w:p>
    <w:p w14:paraId="6E206E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return t2.compareTo(t1); // 倒序：最新在前</w:t>
      </w:r>
    </w:p>
    <w:p w14:paraId="27680A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});</w:t>
      </w:r>
    </w:p>
    <w:p w14:paraId="07D37B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Map&lt;Long, User&gt; userMap = new HashMap&lt;&gt;();</w:t>
      </w:r>
    </w:p>
    <w:p w14:paraId="6CA9E2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Map&lt;Long, Exam&gt; examMap = new HashMap&lt;&gt;();</w:t>
      </w:r>
    </w:p>
    <w:p w14:paraId="07035A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for (ExamResult r : results) {</w:t>
      </w:r>
    </w:p>
    <w:p w14:paraId="4A93BC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userMap.computeIfAbsent(r.getUserId(), id -&gt; userRepository.findById(id).orElse(null));</w:t>
      </w:r>
    </w:p>
    <w:p w14:paraId="4B4CEF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examMap.computeIfAbsent(r.getExamId(), id -&gt; examRepository.findById(id).orElse(null));</w:t>
      </w:r>
    </w:p>
    <w:p w14:paraId="538446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48F9CE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DateTimeFormatter df = DateTimeFormatter.ofPattern("yyyy-MM-dd HH:mm");</w:t>
      </w:r>
    </w:p>
    <w:p w14:paraId="279D16A5">
      <w:r>
        <w:rPr>
          <w:rFonts w:ascii="Courier New" w:hAnsi="Courier New" w:eastAsia="宋体"/>
          <w:sz w:val="16"/>
        </w:rPr>
        <w:t xml:space="preserve">        List&lt;Map&lt;String, Object&gt;&gt; out = new ArrayList&lt;&gt;();</w:t>
      </w:r>
    </w:p>
    <w:p w14:paraId="078B65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for (ExamResult r : results) {</w:t>
      </w:r>
    </w:p>
    <w:p w14:paraId="2713D6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User u = userMap.get(r.getUserId());</w:t>
      </w:r>
    </w:p>
    <w:p w14:paraId="0A9C58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Exam e = examMap.get(r.getExamId());</w:t>
      </w:r>
    </w:p>
    <w:p w14:paraId="1F7AFBD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Map&lt;String, Object&gt; m = new HashMap&lt;&gt;();</w:t>
      </w:r>
    </w:p>
    <w:p w14:paraId="37CEEA1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m.put("resultId", r.getId());</w:t>
      </w:r>
    </w:p>
    <w:p w14:paraId="545AFF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m.put("examId", r.getExamId());</w:t>
      </w:r>
    </w:p>
    <w:p w14:paraId="23E961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m.put("examTitle", e == null ? "未知考试" : e.getTitle());</w:t>
      </w:r>
    </w:p>
    <w:p w14:paraId="695EC1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m.put("examCategory", e == null ? "" : e.getCategory());</w:t>
      </w:r>
    </w:p>
    <w:p w14:paraId="586008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m.put("userId", r.getUserId());</w:t>
      </w:r>
    </w:p>
    <w:p w14:paraId="778E9B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m.put("username", u == null ? "" : u.getUsername());</w:t>
      </w:r>
    </w:p>
    <w:p w14:paraId="145AA5E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m.put("name", u == null ? "" : u.getName());</w:t>
      </w:r>
    </w:p>
    <w:p w14:paraId="66C48C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m.put("studentId", u == null ? "" : u.getStudentId());</w:t>
      </w:r>
    </w:p>
    <w:p w14:paraId="5C249D3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m.put("score", r.getScore());</w:t>
      </w:r>
    </w:p>
    <w:p w14:paraId="0899DD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m.put("totalScore", r.getTotalScore());</w:t>
      </w:r>
    </w:p>
    <w:p w14:paraId="1D4DDF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m.put("correctCount", r.getCorrectCount());</w:t>
      </w:r>
    </w:p>
    <w:p w14:paraId="0A43A5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m.put("questionCount", r.getQuestionCount());</w:t>
      </w:r>
    </w:p>
    <w:p w14:paraId="7D1261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m.put("status", r.getStatus() == null ? "" : r.getStatus().name());</w:t>
      </w:r>
    </w:p>
    <w:p w14:paraId="3992DB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m.put("statusText", r.getStatus() == ExamResult.ResultStatus.COMPLETED ? "已完成" : "进行中");</w:t>
      </w:r>
    </w:p>
    <w:p w14:paraId="1C1E79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m.put("startedAt", r.getStartedAt() == null ? "" : r.getStartedAt().format(df));</w:t>
      </w:r>
    </w:p>
    <w:p w14:paraId="7462D0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m.put("completedAt", r.getCompletedAt() == null ? "" : r.getCompletedAt().format(df));</w:t>
      </w:r>
    </w:p>
    <w:p w14:paraId="581D28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m.put("passScore", e == null ? 0 : (e.getPassScore() == null ? 0 : e.getPassScore()));</w:t>
      </w:r>
    </w:p>
    <w:p w14:paraId="4E5AF7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m.put("passed", e != null &amp;&amp; e.getPassScore() != null &amp;&amp; r.getScore() != null &amp;&amp; r.getScore() &gt;= e.getPassScore());</w:t>
      </w:r>
    </w:p>
    <w:p w14:paraId="334F33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out.add(m);</w:t>
      </w:r>
    </w:p>
    <w:p w14:paraId="685185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04972D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ApiResponse.ok(out);</w:t>
      </w:r>
    </w:p>
    <w:p w14:paraId="2B75A8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14AEA4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@GetMapping("/exam-records/{resultId}")</w:t>
      </w:r>
    </w:p>
    <w:p w14:paraId="11F519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ApiResponse&lt;Map&lt;String, Object&gt;&gt; examRecordDetail(Authentication auth, @PathVariable Long resultId) {</w:t>
      </w:r>
    </w:p>
    <w:p w14:paraId="502437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Long tid = getTeacherId(auth);</w:t>
      </w:r>
    </w:p>
    <w:p w14:paraId="08FA26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ExamResult result = examResultRepository.findById(resultId).orElse(null);</w:t>
      </w:r>
    </w:p>
    <w:p w14:paraId="72B3FC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(result == null) return ApiResponse.error("考试记录不存在");</w:t>
      </w:r>
    </w:p>
    <w:p w14:paraId="7BE1B7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List&lt;Long&gt; courseIds = courseRepository.findByTeacherId(tid).stream()</w:t>
      </w:r>
    </w:p>
    <w:p w14:paraId="66B5C6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.map(Course::getId).collect(Collectors.toList());</w:t>
      </w:r>
    </w:p>
    <w:p w14:paraId="100DCC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Set&lt;Long&gt; studentIdSet = new HashSet&lt;&gt;();</w:t>
      </w:r>
    </w:p>
    <w:p w14:paraId="16B2F5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(!courseIds.isEmpty()) {</w:t>
      </w:r>
    </w:p>
    <w:p w14:paraId="6FECB6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for (UserCourse uc : userCourseRepository.findByCourseIdIn(courseIds)) studentIdSet.add(uc.getUserId());</w:t>
      </w:r>
    </w:p>
    <w:p w14:paraId="73638B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1E52EF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(!studentIdSet.contains(result.getUserId())) {</w:t>
      </w:r>
    </w:p>
    <w:p w14:paraId="362CCA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return ApiResponse.error("无权查看该考试记录");</w:t>
      </w:r>
    </w:p>
    <w:p w14:paraId="343BC2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4E5E1C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User u = userRepository.findById(result.getUserId()).orElse(null);</w:t>
      </w:r>
    </w:p>
    <w:p w14:paraId="730470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Exam e = examRepository.findById(result.getExamId()).orElse(null);</w:t>
      </w:r>
    </w:p>
    <w:p w14:paraId="566139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List&lt;Question&gt; questions = examService.getQuestions(result.getExamId());</w:t>
      </w:r>
    </w:p>
    <w:p w14:paraId="320B78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List&lt;QuestionRecord&gt; records = questionRecordRepository.findByUserIdAndMode(result.getUserId(), ExamService.MODE);</w:t>
      </w:r>
    </w:p>
    <w:p w14:paraId="281E4E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Map&lt;Long, QuestionRecord&gt; recordMap = new HashMap&lt;&gt;();</w:t>
      </w:r>
    </w:p>
    <w:p w14:paraId="46D134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for (QuestionRecord rec : records) {</w:t>
      </w:r>
    </w:p>
    <w:p w14:paraId="29CCBE0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(rec.getCreatedAt() != null &amp;&amp; result.getStartedAt() != null</w:t>
      </w:r>
    </w:p>
    <w:p w14:paraId="722C2F1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&amp;&amp; !rec.getCreatedAt().isBefore(result.getStartedAt())) {</w:t>
      </w:r>
    </w:p>
    <w:p w14:paraId="2DC89E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recordMap.put(rec.getQuestionId(), rec);</w:t>
      </w:r>
    </w:p>
    <w:p w14:paraId="73DC0FEE">
      <w:r>
        <w:rPr>
          <w:rFonts w:ascii="Courier New" w:hAnsi="Courier New" w:eastAsia="宋体"/>
          <w:sz w:val="16"/>
        </w:rPr>
        <w:t xml:space="preserve">            }</w:t>
      </w:r>
    </w:p>
    <w:p w14:paraId="4F1101E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420085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DateTimeFormatter df = DateTimeFormatter.ofPattern("yyyy-MM-dd HH:mm");</w:t>
      </w:r>
    </w:p>
    <w:p w14:paraId="5FD86B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Map&lt;String, Object&gt; out = new HashMap&lt;&gt;();</w:t>
      </w:r>
    </w:p>
    <w:p w14:paraId="6DD76E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out.put("resultId", result.getId());</w:t>
      </w:r>
    </w:p>
    <w:p w14:paraId="7031C4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out.put("examId", result.getExamId());</w:t>
      </w:r>
    </w:p>
    <w:p w14:paraId="2659F9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out.put("examTitle", e == null ? "未知考试" : e.getTitle());</w:t>
      </w:r>
    </w:p>
    <w:p w14:paraId="2A8E5D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out.put("examCategory", e == null ? "" : e.getCategory());</w:t>
      </w:r>
    </w:p>
    <w:p w14:paraId="6E939A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out.put("duration", e == null ? 60 : (e.getDuration() == null ? 60 : e.getDuration()));</w:t>
      </w:r>
    </w:p>
    <w:p w14:paraId="267E13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out.put("passScore", e == null ? 0 : (e.getPassScore() == null ? 0 : e.getPassScore()));</w:t>
      </w:r>
    </w:p>
    <w:p w14:paraId="0EEC1D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out.put("userId", result.getUserId());</w:t>
      </w:r>
    </w:p>
    <w:p w14:paraId="2FECFF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out.put("username", u == null ? "" : u.getUsername());</w:t>
      </w:r>
    </w:p>
    <w:p w14:paraId="605337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out.put("name", u == null ? "" : u.getName());</w:t>
      </w:r>
    </w:p>
    <w:p w14:paraId="0E9AD9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out.put("studentId", u == null ? "" : u.getStudentId());</w:t>
      </w:r>
    </w:p>
    <w:p w14:paraId="50575D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out.put("score", result.getScore());</w:t>
      </w:r>
    </w:p>
    <w:p w14:paraId="30B2BF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out.put("totalScore", result.getTotalScore());</w:t>
      </w:r>
    </w:p>
    <w:p w14:paraId="1475B6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out.put("correctCount", result.getCorrectCount());</w:t>
      </w:r>
    </w:p>
    <w:p w14:paraId="600BC3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out.put("questionCount", result.getQuestionCount());</w:t>
      </w:r>
    </w:p>
    <w:p w14:paraId="11F8EE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out.put("status", result.getStatus() == null ? "" : result.getStatus().name());</w:t>
      </w:r>
    </w:p>
    <w:p w14:paraId="651B1B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out.put("statusText", result.getStatus() == ExamResult.ResultStatus.COMPLETED ? "已完成" : "进行中");</w:t>
      </w:r>
    </w:p>
    <w:p w14:paraId="230CD1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out.put("startedAt", result.getStartedAt() == null ? "" : result.getStartedAt().format(df));</w:t>
      </w:r>
    </w:p>
    <w:p w14:paraId="0257EA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out.put("completedAt", result.getCompletedAt() == null ? "" : result.getCompletedAt().format(df));</w:t>
      </w:r>
    </w:p>
    <w:p w14:paraId="63AF88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out.put("passed", e != null &amp;&amp; e.getPassScore() != null &amp;&amp; result.getScore() != null &amp;&amp; result.getScore() &gt;= e.getPassScore());</w:t>
      </w:r>
    </w:p>
    <w:p w14:paraId="1CFD4A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List&lt;Map&lt;String, Object&gt;&gt; items = new ArrayList&lt;&gt;();</w:t>
      </w:r>
    </w:p>
    <w:p w14:paraId="573128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int idx = 1;</w:t>
      </w:r>
    </w:p>
    <w:p w14:paraId="212641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for (Question q : questions) {</w:t>
      </w:r>
    </w:p>
    <w:p w14:paraId="701191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QuestionRecord rec = recordMap.get(q.getId());</w:t>
      </w:r>
    </w:p>
    <w:p w14:paraId="2E4C11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Map&lt;String, Object&gt; item = new HashMap&lt;&gt;();</w:t>
      </w:r>
    </w:p>
    <w:p w14:paraId="34ECB3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item.put("index", idx++);</w:t>
      </w:r>
    </w:p>
    <w:p w14:paraId="0F8B74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item.put("questionId", q.getId());</w:t>
      </w:r>
    </w:p>
    <w:p w14:paraId="280E9A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item.put("content", q.getContent());</w:t>
      </w:r>
    </w:p>
    <w:p w14:paraId="25B7B9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item.put("type", q.getType());</w:t>
      </w:r>
    </w:p>
    <w:p w14:paraId="20C274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item.put("options", q.getOptions());</w:t>
      </w:r>
    </w:p>
    <w:p w14:paraId="4F3017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item.put("correctAnswer", q.getAnswer());</w:t>
      </w:r>
    </w:p>
    <w:p w14:paraId="1B2D18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item.put("studentAnswer", rec == null ? "" : rec.getAnswer());</w:t>
      </w:r>
    </w:p>
    <w:p w14:paraId="53772E3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item.put("isCorrect", rec == null ? null : rec.getIsCorrect());</w:t>
      </w:r>
    </w:p>
    <w:p w14:paraId="6A0B52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item.put("answered", rec != null);</w:t>
      </w:r>
    </w:p>
    <w:p w14:paraId="20EA40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items.add(item);</w:t>
      </w:r>
    </w:p>
    <w:p w14:paraId="0FFE3A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48E84F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out.put("questions", items);</w:t>
      </w:r>
    </w:p>
    <w:p w14:paraId="6EB2D6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ApiResponse.ok(out);</w:t>
      </w:r>
    </w:p>
    <w:p w14:paraId="0A794D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4110CB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String toStatusText(UserCourse.CourseStatus status) {</w:t>
      </w:r>
    </w:p>
    <w:p w14:paraId="0D60889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(status == null) return "未开始";</w:t>
      </w:r>
    </w:p>
    <w:p w14:paraId="0C4EF19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switch (status) {</w:t>
      </w:r>
    </w:p>
    <w:p w14:paraId="2CBC86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case IN_PROGRESS: return "进行中";</w:t>
      </w:r>
    </w:p>
    <w:p w14:paraId="44B760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case COMPLETED:   return "已完成";</w:t>
      </w:r>
    </w:p>
    <w:p w14:paraId="1A497E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default:          return "未开始";</w:t>
      </w:r>
    </w:p>
    <w:p w14:paraId="16F7BF4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32EC7D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44A5B519">
      <w:r>
        <w:rPr>
          <w:rFonts w:ascii="Courier New" w:hAnsi="Courier New" w:eastAsia="宋体"/>
          <w:sz w:val="16"/>
        </w:rPr>
        <w:t>}</w:t>
      </w:r>
    </w:p>
    <w:p w14:paraId="174C97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com.huawei.ict.controller;</w:t>
      </w:r>
    </w:p>
    <w:p w14:paraId="1FBA4B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com.huawei.ict.dto.ApiResponse;</w:t>
      </w:r>
    </w:p>
    <w:p w14:paraId="123BE1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com.huawei.ict.dto.DashboardStats;</w:t>
      </w:r>
    </w:p>
    <w:p w14:paraId="78732C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com.huawei.ict.entity.*;</w:t>
      </w:r>
    </w:p>
    <w:p w14:paraId="503EF1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com.huawei.ict.service.*;</w:t>
      </w:r>
    </w:p>
    <w:p w14:paraId="510BEF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com.huawei.ict.repository.*;</w:t>
      </w:r>
    </w:p>
    <w:p w14:paraId="2F9F5B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org.springframework.data.domain.PageRequest;</w:t>
      </w:r>
    </w:p>
    <w:p w14:paraId="5DD619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org.springframework.web.bind.annotation.*;</w:t>
      </w:r>
    </w:p>
    <w:p w14:paraId="380270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java.util.*;</w:t>
      </w:r>
    </w:p>
    <w:p w14:paraId="0BFFA1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@RestController</w:t>
      </w:r>
    </w:p>
    <w:p w14:paraId="6439D7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@RequestMapping("/api/admin")</w:t>
      </w:r>
    </w:p>
    <w:p w14:paraId="23D823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AdminController {</w:t>
      </w:r>
    </w:p>
    <w:p w14:paraId="4878859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DashboardService dashboardService;</w:t>
      </w:r>
    </w:p>
    <w:p w14:paraId="69FEEC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UserService userService;</w:t>
      </w:r>
    </w:p>
    <w:p w14:paraId="0D9E2C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CourseService courseService;</w:t>
      </w:r>
    </w:p>
    <w:p w14:paraId="4B7027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CertificationService certificationService;</w:t>
      </w:r>
    </w:p>
    <w:p w14:paraId="0891B6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LabService labService;</w:t>
      </w:r>
    </w:p>
    <w:p w14:paraId="52AC1A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CompetitionService competitionService;</w:t>
      </w:r>
    </w:p>
    <w:p w14:paraId="25636F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JobService jobService;</w:t>
      </w:r>
    </w:p>
    <w:p w14:paraId="7DCA93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NotificationService notificationService;</w:t>
      </w:r>
    </w:p>
    <w:p w14:paraId="22BEF5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SystemSettingService settingService;</w:t>
      </w:r>
    </w:p>
    <w:p w14:paraId="50F451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ExamService examService;</w:t>
      </w:r>
    </w:p>
    <w:p w14:paraId="62F940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LearningRecordRepository learningRecordRepository;</w:t>
      </w:r>
    </w:p>
    <w:p w14:paraId="326A5D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AdminController(DashboardService dashboardService, UserService userService,</w:t>
      </w:r>
    </w:p>
    <w:p w14:paraId="3DD429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CourseService courseService, CertificationService certificationService,</w:t>
      </w:r>
    </w:p>
    <w:p w14:paraId="73FD02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LabService labService, CompetitionService competitionService,</w:t>
      </w:r>
    </w:p>
    <w:p w14:paraId="799830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JobService jobService, NotificationService notificationService,</w:t>
      </w:r>
    </w:p>
    <w:p w14:paraId="0B0E78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SystemSettingService settingService,</w:t>
      </w:r>
    </w:p>
    <w:p w14:paraId="201F03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ExamService examService,</w:t>
      </w:r>
    </w:p>
    <w:p w14:paraId="3634FA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LearningRecordRepository learningRecordRepository) {</w:t>
      </w:r>
    </w:p>
    <w:p w14:paraId="37749E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this.dashboardService = dashboardService;</w:t>
      </w:r>
    </w:p>
    <w:p w14:paraId="15E5E5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this.userService = userService;</w:t>
      </w:r>
    </w:p>
    <w:p w14:paraId="0C7343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this.courseService = courseService;</w:t>
      </w:r>
    </w:p>
    <w:p w14:paraId="74DBD9D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this.certificationService = certificationService;</w:t>
      </w:r>
    </w:p>
    <w:p w14:paraId="21D2C7C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this.labService = labService;</w:t>
      </w:r>
    </w:p>
    <w:p w14:paraId="5F09D2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this.competitionService = competitionService;</w:t>
      </w:r>
    </w:p>
    <w:p w14:paraId="6BA98B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this.jobService = jobService;</w:t>
      </w:r>
    </w:p>
    <w:p w14:paraId="10B2B9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this.notificationService = notificationService;</w:t>
      </w:r>
    </w:p>
    <w:p w14:paraId="5A077B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this.settingService = settingService;</w:t>
      </w:r>
    </w:p>
    <w:p w14:paraId="6A1ACC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this.examService = examService;</w:t>
      </w:r>
    </w:p>
    <w:p w14:paraId="69C175E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this.learningRecordRepository = learningRecordRepository;</w:t>
      </w:r>
    </w:p>
    <w:p w14:paraId="75FAB7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4BE215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@GetMapping("/dashboard")</w:t>
      </w:r>
    </w:p>
    <w:p w14:paraId="63F9AC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ApiResponse&lt;DashboardStats&gt; dashboard() {</w:t>
      </w:r>
    </w:p>
    <w:p w14:paraId="3D1B5A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ApiResponse.ok(dashboardService.getAdminStats());</w:t>
      </w:r>
    </w:p>
    <w:p w14:paraId="6A9D55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5E8D29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@GetMapping("/dashboard/full")</w:t>
      </w:r>
    </w:p>
    <w:p w14:paraId="15740A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ApiResponse&lt;Map&lt;String, Object&gt;&gt; dashboardFull() {</w:t>
      </w:r>
    </w:p>
    <w:p w14:paraId="64824C2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Map&lt;String, Object&gt; result = new HashMap&lt;&gt;();</w:t>
      </w:r>
    </w:p>
    <w:p w14:paraId="3BABE79C">
      <w:r>
        <w:rPr>
          <w:rFonts w:ascii="Courier New" w:hAnsi="Courier New" w:eastAsia="宋体"/>
          <w:sz w:val="16"/>
        </w:rPr>
        <w:t xml:space="preserve">        result.put("stats", dashboardService.getAdminStats());</w:t>
      </w:r>
    </w:p>
    <w:p w14:paraId="35CC4C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result.put("recentUsers", userService.listUsers(PageRequest.of(0, 5)));</w:t>
      </w:r>
    </w:p>
    <w:p w14:paraId="30C806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result.put("notifications", notificationService.listNotifications());</w:t>
      </w:r>
    </w:p>
    <w:p w14:paraId="1B34CD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ApiResponse.ok(result);</w:t>
      </w:r>
    </w:p>
    <w:p w14:paraId="7C8BA7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028F4F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@GetMapping("/users")</w:t>
      </w:r>
    </w:p>
    <w:p w14:paraId="630619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users(@RequestParam(defaultValue = "0") int page,</w:t>
      </w:r>
    </w:p>
    <w:p w14:paraId="30146E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@RequestParam(defaultValue = "10") int size) {</w:t>
      </w:r>
    </w:p>
    <w:p w14:paraId="5D18D9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ApiResponse.ok(userService.listUsers(PageRequest.of(page, size)));</w:t>
      </w:r>
    </w:p>
    <w:p w14:paraId="3D554C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1DC4F8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@PostMapping("/users")</w:t>
      </w:r>
    </w:p>
    <w:p w14:paraId="391CC4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ApiResponse&lt;User&gt; createUser(@RequestBody User user) {</w:t>
      </w:r>
    </w:p>
    <w:p w14:paraId="781FF6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ApiResponse.ok("创建成功", userService.createUser(user));</w:t>
      </w:r>
    </w:p>
    <w:p w14:paraId="1C7009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4F3843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@PutMapping("/users/{id}")</w:t>
      </w:r>
    </w:p>
    <w:p w14:paraId="553F57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ApiResponse&lt;User&gt; updateUser(@PathVariable Long id, @RequestBody User user) {</w:t>
      </w:r>
    </w:p>
    <w:p w14:paraId="45BB8F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ApiResponse.ok(userService.updateUser(id, user));</w:t>
      </w:r>
    </w:p>
    <w:p w14:paraId="3CE440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1760B2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@PutMapping("/users/{id}/status")</w:t>
      </w:r>
    </w:p>
    <w:p w14:paraId="34FC76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updateUserStatus(@PathVariable Long id, @RequestParam User.UserStatus status) {</w:t>
      </w:r>
    </w:p>
    <w:p w14:paraId="598668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userService.updateStatus(id, status);</w:t>
      </w:r>
    </w:p>
    <w:p w14:paraId="60735A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ApiResponse.ok("更新成功", null);</w:t>
      </w:r>
    </w:p>
    <w:p w14:paraId="7B59EF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2474D9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@GetMapping("/courses")</w:t>
      </w:r>
    </w:p>
    <w:p w14:paraId="22AAEB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courses() { return ApiResponse.ok(courseService.listCourses()); }</w:t>
      </w:r>
    </w:p>
    <w:p w14:paraId="21C95E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@PostMapping("/courses")</w:t>
      </w:r>
    </w:p>
    <w:p w14:paraId="47D67F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ApiResponse&lt;Course&gt; createCourse(@RequestBody Course course) {</w:t>
      </w:r>
    </w:p>
    <w:p w14:paraId="46392D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ApiResponse.ok("创建成功", courseService.createCourse(course));</w:t>
      </w:r>
    </w:p>
    <w:p w14:paraId="11B276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23D8D4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@GetMapping("/certifications")</w:t>
      </w:r>
    </w:p>
    <w:p w14:paraId="256C64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certifications() { return ApiResponse.ok(certificationService.listAll()); }</w:t>
      </w:r>
    </w:p>
    <w:p w14:paraId="4BE1CA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@GetMapping("/labs")</w:t>
      </w:r>
    </w:p>
    <w:p w14:paraId="7AB3FA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labs() { return ApiResponse.ok(labService.listLabs()); }</w:t>
      </w:r>
    </w:p>
    <w:p w14:paraId="3F90FD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@GetMapping("/competitions")</w:t>
      </w:r>
    </w:p>
    <w:p w14:paraId="354686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competitions() { return ApiResponse.ok(competitionService.listCompetitions()); }</w:t>
      </w:r>
    </w:p>
    <w:p w14:paraId="7E04CD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@GetMapping("/jobs")</w:t>
      </w:r>
    </w:p>
    <w:p w14:paraId="635A95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jobs() { return ApiResponse.ok(jobService.listJobs()); }</w:t>
      </w:r>
    </w:p>
    <w:p w14:paraId="154C7A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@GetMapping("/notifications")</w:t>
      </w:r>
    </w:p>
    <w:p w14:paraId="777468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notifications() { return ApiResponse.ok(notificationService.listNotifications()); }</w:t>
      </w:r>
    </w:p>
    <w:p w14:paraId="161F2D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@GetMapping("/settings")</w:t>
      </w:r>
    </w:p>
    <w:p w14:paraId="6CFEA4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settings() { return ApiResponse.ok(settingService.getAllSettings()); }</w:t>
      </w:r>
    </w:p>
    <w:p w14:paraId="4666E48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@PutMapping("/settings")</w:t>
      </w:r>
    </w:p>
    <w:p w14:paraId="1BE3E2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updateSetting(@RequestParam String key, @RequestParam String value) {</w:t>
      </w:r>
    </w:p>
    <w:p w14:paraId="0355A95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ApiResponse.ok(settingService.updateSetting(key, value));</w:t>
      </w:r>
    </w:p>
    <w:p w14:paraId="78E1C5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5985A8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@GetMapping("/exams")</w:t>
      </w:r>
    </w:p>
    <w:p w14:paraId="3E8EDA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exams(@RequestParam(required = false) String category) {</w:t>
      </w:r>
    </w:p>
    <w:p w14:paraId="794737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(category != null) return ApiResponse.ok(examService.listByCategory(category));</w:t>
      </w:r>
    </w:p>
    <w:p w14:paraId="3FE5F8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ApiResponse.ok(examService.listExams());</w:t>
      </w:r>
    </w:p>
    <w:p w14:paraId="2A5141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13B70EED">
      <w:r>
        <w:rPr>
          <w:rFonts w:ascii="Courier New" w:hAnsi="Courier New" w:eastAsia="宋体"/>
          <w:sz w:val="16"/>
        </w:rPr>
        <w:t xml:space="preserve">    @PostMapping("/exams")</w:t>
      </w:r>
    </w:p>
    <w:p w14:paraId="35FB00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ApiResponse&lt;Exam&gt; createExam(@RequestBody Exam exam) {</w:t>
      </w:r>
    </w:p>
    <w:p w14:paraId="1AB6D71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ApiResponse.ok("创建成功", examService.createExam(exam));</w:t>
      </w:r>
    </w:p>
    <w:p w14:paraId="3B5240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163377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@PutMapping("/exams/{id}")</w:t>
      </w:r>
    </w:p>
    <w:p w14:paraId="334E7EE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ApiResponse&lt;Exam&gt; updateExam(@PathVariable Long id, @RequestBody Exam exam) {</w:t>
      </w:r>
    </w:p>
    <w:p w14:paraId="27D80D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ApiResponse.ok(examService.updateExam(id, exam));</w:t>
      </w:r>
    </w:p>
    <w:p w14:paraId="3FBCE2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4C682B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@DeleteMapping("/exams/{id}")</w:t>
      </w:r>
    </w:p>
    <w:p w14:paraId="4B2262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deleteExam(@PathVariable Long id) {</w:t>
      </w:r>
    </w:p>
    <w:p w14:paraId="66AAC60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examService.deleteExam(id);</w:t>
      </w:r>
    </w:p>
    <w:p w14:paraId="759992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ApiResponse.ok("删除成功", null);</w:t>
      </w:r>
    </w:p>
    <w:p w14:paraId="035F66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6B0F01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@GetMapping("/exams/{id}/questions")</w:t>
      </w:r>
    </w:p>
    <w:p w14:paraId="0BA957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examQuestions(@PathVariable Long id) {</w:t>
      </w:r>
    </w:p>
    <w:p w14:paraId="655DF1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ApiResponse.ok(examService.getQuestions(id));</w:t>
      </w:r>
    </w:p>
    <w:p w14:paraId="07D04A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4E7924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@PostMapping("/exams/{id}/questions")</w:t>
      </w:r>
    </w:p>
    <w:p w14:paraId="2AF69A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ApiResponse&lt;Question&gt; createQuestion(@PathVariable Long id, @RequestBody Question question) {</w:t>
      </w:r>
    </w:p>
    <w:p w14:paraId="4DF6EF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question.setExamId(id);</w:t>
      </w:r>
    </w:p>
    <w:p w14:paraId="13FDB5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ApiResponse.ok("创建成功", examService.createQuestion(question));</w:t>
      </w:r>
    </w:p>
    <w:p w14:paraId="4DB316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042756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@PutMapping("/questions/{id}")</w:t>
      </w:r>
    </w:p>
    <w:p w14:paraId="61DA21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ApiResponse&lt;Question&gt; updateQuestion(@PathVariable Long id, @RequestBody Question question) {</w:t>
      </w:r>
    </w:p>
    <w:p w14:paraId="365A46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ApiResponse.ok(examService.updateQuestion(id, question));</w:t>
      </w:r>
    </w:p>
    <w:p w14:paraId="5AA978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780A3E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@DeleteMapping("/questions/{id}")</w:t>
      </w:r>
    </w:p>
    <w:p w14:paraId="51D0B08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deleteQuestion(@PathVariable Long id) {</w:t>
      </w:r>
    </w:p>
    <w:p w14:paraId="2546F2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examService.deleteQuestion(id);</w:t>
      </w:r>
    </w:p>
    <w:p w14:paraId="1DB56C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ApiResponse.ok("删除成功", null);</w:t>
      </w:r>
    </w:p>
    <w:p w14:paraId="293551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5171A6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@GetMapping("/exams/{id}/stats")</w:t>
      </w:r>
    </w:p>
    <w:p w14:paraId="1DD983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examStats(@PathVariable Long id) {</w:t>
      </w:r>
    </w:p>
    <w:p w14:paraId="14E141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ApiResponse.ok(examService.getExamStats(id));</w:t>
      </w:r>
    </w:p>
    <w:p w14:paraId="502BCE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2421FF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@GetMapping("/exams/results")</w:t>
      </w:r>
    </w:p>
    <w:p w14:paraId="0DCAB0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allExamResults() {</w:t>
      </w:r>
    </w:p>
    <w:p w14:paraId="4DC7AC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ApiResponse.ok(examService.listExams());</w:t>
      </w:r>
    </w:p>
    <w:p w14:paraId="2164C4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19409E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779D7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com.huawei.ict.controller;</w:t>
      </w:r>
    </w:p>
    <w:p w14:paraId="339C0F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com.huawei.ict.dto.ApiResponse;</w:t>
      </w:r>
    </w:p>
    <w:p w14:paraId="3148AA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com.huawei.ict.service.AiService;</w:t>
      </w:r>
    </w:p>
    <w:p w14:paraId="7D2D38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lombok.RequiredArgsConstructor;</w:t>
      </w:r>
    </w:p>
    <w:p w14:paraId="3C6DAAE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lombok.extern.slf4j.Slf4j;</w:t>
      </w:r>
    </w:p>
    <w:p w14:paraId="085665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org.springframework.http.MediaType;</w:t>
      </w:r>
    </w:p>
    <w:p w14:paraId="42DA2C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org.springframework.web.bind.annotation.*;</w:t>
      </w:r>
    </w:p>
    <w:p w14:paraId="5B8D82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org.springframework.web.servlet.mvc.method.annotation.SseEmitter;</w:t>
      </w:r>
    </w:p>
    <w:p w14:paraId="44CC61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java.io.IOException;</w:t>
      </w:r>
    </w:p>
    <w:p w14:paraId="433B6E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java.util.ArrayList;</w:t>
      </w:r>
    </w:p>
    <w:p w14:paraId="75C8ADFC">
      <w:r>
        <w:rPr>
          <w:rFonts w:ascii="Courier New" w:hAnsi="Courier New" w:eastAsia="宋体"/>
          <w:sz w:val="16"/>
        </w:rPr>
        <w:t>import java.util.HashMap;</w:t>
      </w:r>
    </w:p>
    <w:p w14:paraId="3114C5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java.util.List;</w:t>
      </w:r>
    </w:p>
    <w:p w14:paraId="7F3FCC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java.util.Map;</w:t>
      </w:r>
    </w:p>
    <w:p w14:paraId="0696C0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@Slf4j</w:t>
      </w:r>
    </w:p>
    <w:p w14:paraId="71FA25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@RestController</w:t>
      </w:r>
    </w:p>
    <w:p w14:paraId="7070C2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@RequestMapping("/api/student/ai")</w:t>
      </w:r>
    </w:p>
    <w:p w14:paraId="075E88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@RequiredArgsConstructor</w:t>
      </w:r>
    </w:p>
    <w:p w14:paraId="570C13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AiChatController {</w:t>
      </w:r>
    </w:p>
    <w:p w14:paraId="0FDBE2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private final AiService aiService;</w:t>
      </w:r>
    </w:p>
    <w:p w14:paraId="20488A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@GetMapping("/status")</w:t>
      </w:r>
    </w:p>
    <w:p w14:paraId="7DC2A4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ApiResponse&lt;Map&lt;String, Object&gt;&gt; status() {</w:t>
      </w:r>
    </w:p>
    <w:p w14:paraId="57A9E7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Map&lt;String, Object&gt; data = new HashMap&lt;&gt;();</w:t>
      </w:r>
    </w:p>
    <w:p w14:paraId="3F887D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data.put("engine", aiService.currentEngine());</w:t>
      </w:r>
    </w:p>
    <w:p w14:paraId="70209D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ApiResponse.ok(data);</w:t>
      </w:r>
    </w:p>
    <w:p w14:paraId="2F1E8E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35C79D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@PostMapping("/chat")</w:t>
      </w:r>
    </w:p>
    <w:p w14:paraId="00DF9DE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ApiResponse&lt;Map&lt;String, Object&gt;&gt; chat(@RequestBody Map&lt;String, Object&gt; body) {</w:t>
      </w:r>
    </w:p>
    <w:p w14:paraId="608EC5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Object msgs = body.get("messages");</w:t>
      </w:r>
    </w:p>
    <w:p w14:paraId="1748D1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String answer;</w:t>
      </w:r>
    </w:p>
    <w:p w14:paraId="22A5D6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(msgs instanceof List) {</w:t>
      </w:r>
    </w:p>
    <w:p w14:paraId="15E310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@SuppressWarnings("unchecked")</w:t>
      </w:r>
    </w:p>
    <w:p w14:paraId="2D9E2D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List&lt;Map&lt;String, String&gt;&gt; history = (List&lt;Map&lt;String, String&gt;&gt;) msgs;</w:t>
      </w:r>
    </w:p>
    <w:p w14:paraId="52E9F0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answer = aiService.chatWithHistory(history);</w:t>
      </w:r>
    </w:p>
    <w:p w14:paraId="00C30F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 else {</w:t>
      </w:r>
    </w:p>
    <w:p w14:paraId="346481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String message = body.get("message") == null ? "" : body.get("message").toString();</w:t>
      </w:r>
    </w:p>
    <w:p w14:paraId="27CD10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answer = aiService.chat(message);</w:t>
      </w:r>
    </w:p>
    <w:p w14:paraId="07E72F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5D7632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Map&lt;String, Object&gt; data = new HashMap&lt;&gt;();</w:t>
      </w:r>
    </w:p>
    <w:p w14:paraId="66AD2C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data.put("answer", answer);</w:t>
      </w:r>
    </w:p>
    <w:p w14:paraId="182EC0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data.put("engine", aiService.currentEngine());</w:t>
      </w:r>
    </w:p>
    <w:p w14:paraId="05EE0B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ApiResponse.ok(data);</w:t>
      </w:r>
    </w:p>
    <w:p w14:paraId="237A7D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376359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@PostMapping(value = "/chat/stream", produces = MediaType.TEXT_EVENT_STREAM_VALUE)</w:t>
      </w:r>
    </w:p>
    <w:p w14:paraId="67404A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SseEmitter chatStream(@RequestBody Map&lt;String, Object&gt; body) {</w:t>
      </w:r>
    </w:p>
    <w:p w14:paraId="62493D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SseEmitter emitter = new SseEmitter(180000L);</w:t>
      </w:r>
    </w:p>
    <w:p w14:paraId="53466F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emitter.onTimeout(() -&gt; {</w:t>
      </w:r>
    </w:p>
    <w:p w14:paraId="54FDD4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log.warn("SSE 连接超时");</w:t>
      </w:r>
    </w:p>
    <w:p w14:paraId="6894AD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try { emitter.complete(); } catch (Exception ignore) {}</w:t>
      </w:r>
    </w:p>
    <w:p w14:paraId="474FB8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});</w:t>
      </w:r>
    </w:p>
    <w:p w14:paraId="6B1B8C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emitter.onError(t -&gt; log.warn("SSE 客户端断开: {}", t == null ? "null" : t.getMessage()));</w:t>
      </w:r>
    </w:p>
    <w:p w14:paraId="669218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try {</w:t>
      </w:r>
    </w:p>
    <w:p w14:paraId="5517B9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List&lt;Map&lt;String, String&gt;&gt; messages = new ArrayList&lt;&gt;();</w:t>
      </w:r>
    </w:p>
    <w:p w14:paraId="0DE7CE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Object msgs = body.get("messages");</w:t>
      </w:r>
    </w:p>
    <w:p w14:paraId="72DC5C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(msgs instanceof List) {</w:t>
      </w:r>
    </w:p>
    <w:p w14:paraId="64730F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@SuppressWarnings("unchecked")</w:t>
      </w:r>
    </w:p>
    <w:p w14:paraId="016B35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List&lt;Map&lt;String, String&gt;&gt; history = (List&lt;Map&lt;String, String&gt;&gt;) msgs;</w:t>
      </w:r>
    </w:p>
    <w:p w14:paraId="2EE3C5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for (Map&lt;String, String&gt; m : history) {</w:t>
      </w:r>
    </w:p>
    <w:p w14:paraId="2A6CFD3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Map&lt;String, String&gt; copy = new HashMap&lt;&gt;();</w:t>
      </w:r>
    </w:p>
    <w:p w14:paraId="691597E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copy.put("role", m.get("role"));</w:t>
      </w:r>
    </w:p>
    <w:p w14:paraId="03967A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copy.put("content", m.get("content"));</w:t>
      </w:r>
    </w:p>
    <w:p w14:paraId="1AB58D99">
      <w:r>
        <w:rPr>
          <w:rFonts w:ascii="Courier New" w:hAnsi="Courier New" w:eastAsia="宋体"/>
          <w:sz w:val="16"/>
        </w:rPr>
        <w:t xml:space="preserve">                    messages.add(copy);</w:t>
      </w:r>
    </w:p>
    <w:p w14:paraId="778811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}</w:t>
      </w:r>
    </w:p>
    <w:p w14:paraId="30B584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} else {</w:t>
      </w:r>
    </w:p>
    <w:p w14:paraId="722B33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String message = body.get("message") == null ? "" : body.get("message").toString();</w:t>
      </w:r>
    </w:p>
    <w:p w14:paraId="5CBC2C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Map&lt;String, String&gt; userMsg = new HashMap&lt;&gt;();</w:t>
      </w:r>
    </w:p>
    <w:p w14:paraId="637C25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userMsg.put("role", "user");</w:t>
      </w:r>
    </w:p>
    <w:p w14:paraId="3C7D03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userMsg.put("content", message);</w:t>
      </w:r>
    </w:p>
    <w:p w14:paraId="7046DA1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messages.add(userMsg);</w:t>
      </w:r>
    </w:p>
    <w:p w14:paraId="08DC9B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}</w:t>
      </w:r>
    </w:p>
    <w:p w14:paraId="1E4B80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log.info("[AI] 流式请求，消息条数={}，引擎={}", messages.size(), aiService.currentEngine());</w:t>
      </w:r>
    </w:p>
    <w:p w14:paraId="286F75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aiService.chatStream(messages,</w:t>
      </w:r>
    </w:p>
    <w:p w14:paraId="30F489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delta -&gt; {</w:t>
      </w:r>
    </w:p>
    <w:p w14:paraId="3A55E2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try { emitter.send(SseEmitter.event().data(delta)); }</w:t>
      </w:r>
    </w:p>
    <w:p w14:paraId="0420FC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catch (IOException e) { try { emitter.completeWithError(e); } catch (Exception ignore) {} }</w:t>
      </w:r>
    </w:p>
    <w:p w14:paraId="2E1B48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},</w:t>
      </w:r>
    </w:p>
    <w:p w14:paraId="03F90B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() -&gt; {</w:t>
      </w:r>
    </w:p>
    <w:p w14:paraId="0A9D8C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try { emitter.send(SseEmitter.event().name("done").data("[DONE]")); }</w:t>
      </w:r>
    </w:p>
    <w:p w14:paraId="319B49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catch (IOException ignored) {}</w:t>
      </w:r>
    </w:p>
    <w:p w14:paraId="693A7D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try { emitter.complete(); } catch (Exception ignore) {}</w:t>
      </w:r>
    </w:p>
    <w:p w14:paraId="647E72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},</w:t>
      </w:r>
    </w:p>
    <w:p w14:paraId="746D3B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err -&gt; {</w:t>
      </w:r>
    </w:p>
    <w:p w14:paraId="29A16A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log.error("SSE 回调异常", err);</w:t>
      </w:r>
    </w:p>
    <w:p w14:paraId="435DA9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try { emitter.send(SseEmitter.event().name("error").data("【流式异常】" + err.getMessage())); }</w:t>
      </w:r>
    </w:p>
    <w:p w14:paraId="0D467E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catch (IOException ignored) {}</w:t>
      </w:r>
    </w:p>
    <w:p w14:paraId="5ED4FBB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try { emitter.completeWithError(err); } catch (Exception ignore) {}</w:t>
      </w:r>
    </w:p>
    <w:p w14:paraId="6FDC25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}</w:t>
      </w:r>
    </w:p>
    <w:p w14:paraId="64CC74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);</w:t>
      </w:r>
    </w:p>
    <w:p w14:paraId="26BFEC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 catch (Exception e) {</w:t>
      </w:r>
    </w:p>
    <w:p w14:paraId="6E4733E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log.error("AI 流式对话初始化失败", e);</w:t>
      </w:r>
    </w:p>
    <w:p w14:paraId="111C50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try { emitter.send(SseEmitter.event().name("error").data("【初始化失败】" + e.getMessage())); }</w:t>
      </w:r>
    </w:p>
    <w:p w14:paraId="297B80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catch (IOException ignored) {}</w:t>
      </w:r>
    </w:p>
    <w:p w14:paraId="3D50C6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try { emitter.completeWithError(e); } catch (Exception ignore) {}</w:t>
      </w:r>
    </w:p>
    <w:p w14:paraId="4F8744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347C14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emitter;</w:t>
      </w:r>
    </w:p>
    <w:p w14:paraId="1C68B0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60ACD1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53349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 com.huawei.ict.controller;</w:t>
      </w:r>
    </w:p>
    <w:p w14:paraId="38EE53D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com.huawei.ict.dto.ApiResponse;</w:t>
      </w:r>
    </w:p>
    <w:p w14:paraId="417FE8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org.springframework.http.HttpStatus;</w:t>
      </w:r>
    </w:p>
    <w:p w14:paraId="22E4F9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org.springframework.web.bind.annotation.ExceptionHandler;</w:t>
      </w:r>
    </w:p>
    <w:p w14:paraId="6CAF46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org.springframework.web.bind.annotation.ResponseStatus;</w:t>
      </w:r>
    </w:p>
    <w:p w14:paraId="651D8E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 org.springframework.web.bind.annotation.RestControllerAdvice;</w:t>
      </w:r>
    </w:p>
    <w:p w14:paraId="7623CD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@RestControllerAdvice</w:t>
      </w:r>
    </w:p>
    <w:p w14:paraId="1E8E18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 class GlobalExceptionHandler {</w:t>
      </w:r>
    </w:p>
    <w:p w14:paraId="167B3C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@ExceptionHandler(RuntimeException.class)</w:t>
      </w:r>
    </w:p>
    <w:p w14:paraId="50B012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@ResponseStatus(HttpStatus.BAD_REQUEST)</w:t>
      </w:r>
    </w:p>
    <w:p w14:paraId="4ECC73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public ApiResponse&lt;?&gt; handleRuntimeException(RuntimeException e) {</w:t>
      </w:r>
    </w:p>
    <w:p w14:paraId="7A1EAE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ApiResponse.error(e.getMessage());</w:t>
      </w:r>
    </w:p>
    <w:p w14:paraId="4D8097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53D82B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F840A52">
      <w:r>
        <w:rPr>
          <w:rFonts w:ascii="Courier New" w:hAnsi="Courier New" w:eastAsia="宋体"/>
          <w:sz w:val="16"/>
        </w:rPr>
        <w:t>&lt;!DOCTYPE html&gt;</w:t>
      </w:r>
    </w:p>
    <w:p w14:paraId="269703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&lt;html lang="zh-CN"&gt;</w:t>
      </w:r>
    </w:p>
    <w:p w14:paraId="2F3C5B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&lt;head&gt;</w:t>
      </w:r>
    </w:p>
    <w:p w14:paraId="5E5E4C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&lt;meta charset="UTF-8"&gt;</w:t>
      </w:r>
    </w:p>
    <w:p w14:paraId="3AA6C7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&lt;meta name="viewport" content="width=device-width, initial-scale=1.0"&gt;</w:t>
      </w:r>
    </w:p>
    <w:p w14:paraId="728373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&lt;title&gt;华技云 - 华为ICT智慧实训平台&lt;/title&gt;</w:t>
      </w:r>
    </w:p>
    <w:p w14:paraId="51DA33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&lt;link href="https://cdn.jsdelivr.net/npm/bootstrap@5.3.0/dist/css/bootstrap.min.css" rel="stylesheet"&gt;</w:t>
      </w:r>
    </w:p>
    <w:p w14:paraId="0BC406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&lt;link rel="stylesheet" href="https://cdn.jsdelivr.net/npm/bootstrap-icons@1.10.5/font/bootstrap-icons.css"&gt;</w:t>
      </w:r>
    </w:p>
    <w:p w14:paraId="6E5DF2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&lt;link rel="stylesheet" href="css/style.css"&gt;</w:t>
      </w:r>
    </w:p>
    <w:p w14:paraId="324AD1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&lt;/head&gt;</w:t>
      </w:r>
    </w:p>
    <w:p w14:paraId="7DC45F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&lt;body&gt;</w:t>
      </w:r>
    </w:p>
    <w:p w14:paraId="198841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&lt;div class="login-page" id="loginPage"&gt;</w:t>
      </w:r>
    </w:p>
    <w:p w14:paraId="5DA7DB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class="login-container"&gt;</w:t>
      </w:r>
    </w:p>
    <w:p w14:paraId="3B736A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class="login-card"&gt;</w:t>
      </w:r>
    </w:p>
    <w:p w14:paraId="352C50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class="login-logo"&gt;</w:t>
      </w:r>
    </w:p>
    <w:p w14:paraId="493877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&lt;img src="https://img.alicdn.com/imgextra/i4/O1CN01wRZIXm1wR2nXZBxVp_!!6000000006308-2.png" alt="华为ICT学院" style="width:80px;height:80px;border-radius:12px;"&gt;</w:t>
      </w:r>
    </w:p>
    <w:p w14:paraId="35E998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&lt;h2&gt;华技云 ICT智慧实训平台&lt;/h2&gt;</w:t>
      </w:r>
    </w:p>
    <w:p w14:paraId="3A2D6AE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&lt;p&gt;领先级华为ICT学院 · 岗课赛证一体化实训平台&lt;/p&gt;</w:t>
      </w:r>
    </w:p>
    <w:p w14:paraId="6F6C48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6DBE43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class="login-hint" style="text-align:center; color:#64748b; font-size:14px; margin-bottom:18px;"&gt;</w:t>
      </w:r>
    </w:p>
    <w:p w14:paraId="22BAAA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&lt;i class="bi bi-shield-check me-1" style="color:#2563eb;"&gt;&lt;/i&gt;</w:t>
      </w:r>
    </w:p>
    <w:p w14:paraId="6522398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系统将根据账号自动识别学生 / 教师 / 管理员身份</w:t>
      </w:r>
    </w:p>
    <w:p w14:paraId="0F3B24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280E43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&lt;form id="loginForm" onsubmit="return false"&gt;</w:t>
      </w:r>
    </w:p>
    <w:p w14:paraId="7E57E0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class="form-group"&gt;</w:t>
      </w:r>
    </w:p>
    <w:p w14:paraId="1044BC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&lt;label&gt;账号&lt;/label&gt;</w:t>
      </w:r>
    </w:p>
    <w:p w14:paraId="3C56A0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class="input-wrapper"&gt;</w:t>
      </w:r>
    </w:p>
    <w:p w14:paraId="004F07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&lt;i class="bi bi-person"&gt;&lt;/i&gt;</w:t>
      </w:r>
    </w:p>
    <w:p w14:paraId="4B0493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&lt;input type="text" id="username" placeholder="请输入账号" required&gt;</w:t>
      </w:r>
    </w:p>
    <w:p w14:paraId="33732D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&lt;/div&gt;</w:t>
      </w:r>
    </w:p>
    <w:p w14:paraId="2CF2ED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426945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class="form-group"&gt;</w:t>
      </w:r>
    </w:p>
    <w:p w14:paraId="6FE7D4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&lt;label&gt;密码&lt;/label&gt;</w:t>
      </w:r>
    </w:p>
    <w:p w14:paraId="61DA4A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class="input-wrapper"&gt;</w:t>
      </w:r>
    </w:p>
    <w:p w14:paraId="0EF8E0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&lt;i class="bi bi-lock"&gt;&lt;/i&gt;</w:t>
      </w:r>
    </w:p>
    <w:p w14:paraId="4DBE9E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&lt;input type="password" id="password" placeholder="请输入密码" required&gt;</w:t>
      </w:r>
    </w:p>
    <w:p w14:paraId="19F30E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&lt;/div&gt;</w:t>
      </w:r>
    </w:p>
    <w:p w14:paraId="5C2FE0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53368C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class="login-options"&gt;</w:t>
      </w:r>
    </w:p>
    <w:p w14:paraId="595941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&lt;label&gt;</w:t>
      </w:r>
    </w:p>
    <w:p w14:paraId="2EBDDF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&lt;input type="checkbox" id="remember"&gt; 记住账号</w:t>
      </w:r>
    </w:p>
    <w:p w14:paraId="7EDA20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&lt;/label&gt;</w:t>
      </w:r>
    </w:p>
    <w:p w14:paraId="7DBB7F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&lt;a href="javascript:void(0)"&gt;忘记密码？&lt;/a&gt;</w:t>
      </w:r>
    </w:p>
    <w:p w14:paraId="36986A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3BDBA0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&lt;button type="button" class="btn-login" onclick="doLogin()"&gt;</w:t>
      </w:r>
    </w:p>
    <w:p w14:paraId="3527D6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&lt;i class="bi bi-box-arrow-in-right me-2"&gt;&lt;/i&gt;登 录</w:t>
      </w:r>
    </w:p>
    <w:p w14:paraId="4AE880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&lt;/button&gt;</w:t>
      </w:r>
    </w:p>
    <w:p w14:paraId="3FA537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&lt;/form&gt;</w:t>
      </w:r>
    </w:p>
    <w:p w14:paraId="7F54D9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id="loginMsg" class="alert mt-3" style="display:none;padding:10px 16px;border-radius:6px;font-size:13px;"&gt;&lt;/div&gt;</w:t>
      </w:r>
    </w:p>
    <w:p w14:paraId="10836A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class="login-footer"&gt;</w:t>
      </w:r>
    </w:p>
    <w:p w14:paraId="12B50713">
      <w:r>
        <w:rPr>
          <w:rFonts w:ascii="Courier New" w:hAnsi="Courier New" w:eastAsia="宋体"/>
          <w:sz w:val="16"/>
        </w:rPr>
        <w:t xml:space="preserve">                    &lt;p&gt;技术支持：领先级华为ICT学院 | 博赛数字科技联合共建&lt;/p&gt;</w:t>
      </w:r>
    </w:p>
    <w:p w14:paraId="5DE6585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&lt;p class="mt-1"&gt;© 2024 华技云平台 v2.0&lt;/p&gt;</w:t>
      </w:r>
    </w:p>
    <w:p w14:paraId="0C8688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3471ED3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52433C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&lt;/div&gt;</w:t>
      </w:r>
    </w:p>
    <w:p w14:paraId="67DE30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&lt;/div&gt;</w:t>
      </w:r>
    </w:p>
    <w:p w14:paraId="724DB1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&lt;script src="js/login.js"&gt;&lt;/script&gt;</w:t>
      </w:r>
    </w:p>
    <w:p w14:paraId="479678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&lt;/body&gt;</w:t>
      </w:r>
    </w:p>
    <w:p w14:paraId="69997A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&lt;/html&gt;</w:t>
      </w:r>
    </w:p>
    <w:p w14:paraId="22CE58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&lt;!DOCTYPE html&gt;</w:t>
      </w:r>
    </w:p>
    <w:p w14:paraId="73CE14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&lt;html lang="zh-CN"&gt;</w:t>
      </w:r>
    </w:p>
    <w:p w14:paraId="15C6AF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&lt;head&gt;</w:t>
      </w:r>
    </w:p>
    <w:p w14:paraId="117ABF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&lt;meta charset="UTF-8"&gt;</w:t>
      </w:r>
    </w:p>
    <w:p w14:paraId="45933D8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&lt;meta name="viewport" content="width=device-width, initial-scale=1.0"&gt;</w:t>
      </w:r>
    </w:p>
    <w:p w14:paraId="616611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&lt;title&gt;管理仪表盘 - 华技云管理端&lt;/title&gt;</w:t>
      </w:r>
    </w:p>
    <w:p w14:paraId="6B3258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&lt;link href="https://cdn.jsdelivr.net/npm/bootstrap@5.3.0/dist/css/bootstrap.min.css" rel="stylesheet"&gt;</w:t>
      </w:r>
    </w:p>
    <w:p w14:paraId="2A9C7D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&lt;link rel="stylesheet" href="https://cdn.jsdelivr.net/npm/bootstrap-icons@1.10.5/font/bootstrap-icons.css"&gt;</w:t>
      </w:r>
    </w:p>
    <w:p w14:paraId="0C718A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&lt;link rel="stylesheet" href="../css/style.css"&gt;</w:t>
      </w:r>
    </w:p>
    <w:p w14:paraId="5D3FF6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&lt;/head&gt;</w:t>
      </w:r>
    </w:p>
    <w:p w14:paraId="6FA323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&lt;body&gt;</w:t>
      </w:r>
    </w:p>
    <w:p w14:paraId="57A63A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 class="main-layout"&gt;</w:t>
      </w:r>
    </w:p>
    <w:p w14:paraId="3293CC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&lt;aside class="sidebar"&gt;</w:t>
      </w:r>
    </w:p>
    <w:p w14:paraId="3782FB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class="sidebar-header" style="background:linear-gradient(135deg,#062c5a,#094086);"&gt;&lt;h1&gt;&lt;i class="bi bi-shield-lock-fill"&gt;&lt;/i&gt;管理端&lt;/h1&gt;&lt;/div&gt;</w:t>
      </w:r>
    </w:p>
    <w:p w14:paraId="1FDC01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&lt;nav class="sidebar-menu"&gt;</w:t>
      </w:r>
    </w:p>
    <w:p w14:paraId="43885D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class="menu-section"&gt;核心管理&lt;/div&gt;</w:t>
      </w:r>
    </w:p>
    <w:p w14:paraId="7B583E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href="dashboard.html" class="menu-item active"&gt;&lt;i class="bi bi-speedometer2"&gt;&lt;/i&gt;管理仪表盘&lt;/a&gt;</w:t>
      </w:r>
    </w:p>
    <w:p w14:paraId="01C73B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href="users.html" class="menu-item"&gt;&lt;i class="bi bi-people"&gt;&lt;/i&gt;用户管理&lt;/a&gt;</w:t>
      </w:r>
    </w:p>
    <w:p w14:paraId="48EA61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href="courses.html" class="menu-item"&gt;&lt;i class="bi bi-book"&gt;&lt;/i&gt;课程管理&lt;/a&gt;</w:t>
      </w:r>
    </w:p>
    <w:p w14:paraId="3825C6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href="certifications.html" class="menu-item"&gt;&lt;i class="bi bi-award"&gt;&lt;/i&gt;认证管理&lt;/a&gt;</w:t>
      </w:r>
    </w:p>
    <w:p w14:paraId="38427D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class="menu-section"&gt;考试管理&lt;/div&gt;</w:t>
      </w:r>
    </w:p>
    <w:p w14:paraId="52E47F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href="exams.html" class="menu-item"&gt;&lt;i class="bi bi-journal-check"&gt;&lt;/i&gt;考试题库&lt;/a&gt;</w:t>
      </w:r>
    </w:p>
    <w:p w14:paraId="658013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class="menu-section"&gt;运营管理&lt;/div&gt;</w:t>
      </w:r>
    </w:p>
    <w:p w14:paraId="01DB71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href="labs.html" class="menu-item"&gt;&lt;i class="bi bi-cloud-haze"&gt;&lt;/i&gt;实训管理&lt;/a&gt;</w:t>
      </w:r>
    </w:p>
    <w:p w14:paraId="2FE9B8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href="competitions.html" class="menu-item"&gt;&lt;i class="bi bi-trophy"&gt;&lt;/i&gt;赛事管理&lt;/a&gt;</w:t>
      </w:r>
    </w:p>
    <w:p w14:paraId="4EBADC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href="jobs.html" class="menu-item"&gt;&lt;i class="bi bi-briefcase"&gt;&lt;/i&gt;就业管理&lt;/a&gt;</w:t>
      </w:r>
    </w:p>
    <w:p w14:paraId="16C0D5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class="menu-section"&gt;数据与系统&lt;/div&gt;</w:t>
      </w:r>
    </w:p>
    <w:p w14:paraId="17ED34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href="analytics.html" class="menu-item"&gt;&lt;i class="bi bi-graph-up"&gt;&lt;/i&gt;数据统计&lt;/a&gt;</w:t>
      </w:r>
    </w:p>
    <w:p w14:paraId="7D1A6B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href="settings.html" class="menu-item"&gt;&lt;i class="bi bi-gear"&gt;&lt;/i&gt;系统设置&lt;/a&gt;</w:t>
      </w:r>
    </w:p>
    <w:p w14:paraId="35DD9C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&lt;/nav&gt;</w:t>
      </w:r>
    </w:p>
    <w:p w14:paraId="5BFCA99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class="sidebar-footer"&gt;</w:t>
      </w:r>
    </w:p>
    <w:p w14:paraId="4A2DE7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class="user-info"&gt;</w:t>
      </w:r>
    </w:p>
    <w:p w14:paraId="2BB66F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class="user-avatar" style="background:#e8a838;"&gt;管&lt;/div&gt;</w:t>
      </w:r>
    </w:p>
    <w:p w14:paraId="07C201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class="user-details"&gt;&lt;div class="user-name"&gt;管理员&lt;/div&gt;&lt;div class="user-role"&gt;系统管理员&lt;/div&gt;&lt;/div&gt;</w:t>
      </w:r>
    </w:p>
    <w:p w14:paraId="4A72CB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0E349A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&lt;/div&gt;</w:t>
      </w:r>
    </w:p>
    <w:p w14:paraId="6BDDF7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&lt;/aside&gt;</w:t>
      </w:r>
    </w:p>
    <w:p w14:paraId="353EC7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&lt;main class="main-content"&gt;</w:t>
      </w:r>
    </w:p>
    <w:p w14:paraId="4E5447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&lt;header class="top-header"&gt;</w:t>
      </w:r>
    </w:p>
    <w:p w14:paraId="5B9C50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class="header-left"&gt;</w:t>
      </w:r>
    </w:p>
    <w:p w14:paraId="4BFDFC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class="header-nav"&gt;</w:t>
      </w:r>
    </w:p>
    <w:p w14:paraId="182B2BC8">
      <w:r>
        <w:rPr>
          <w:rFonts w:ascii="Courier New" w:hAnsi="Courier New" w:eastAsia="宋体"/>
          <w:sz w:val="16"/>
        </w:rPr>
        <w:t xml:space="preserve">                    &lt;a href="dashboard.html" class="active"&gt;仪表盘&lt;/a&gt;</w:t>
      </w:r>
    </w:p>
    <w:p w14:paraId="6AAEA7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&lt;a href="users.html"&gt;用户管理&lt;/a&gt;</w:t>
      </w:r>
    </w:p>
    <w:p w14:paraId="06F5E3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&lt;a href="courses.html"&gt;课程管理&lt;/a&gt;</w:t>
      </w:r>
    </w:p>
    <w:p w14:paraId="1065ED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&lt;a href="exams.html"&gt;考试管理&lt;/a&gt;</w:t>
      </w:r>
    </w:p>
    <w:p w14:paraId="2C74D19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&lt;a href="analytics.html"&gt;数据统计&lt;/a&gt;</w:t>
      </w:r>
    </w:p>
    <w:p w14:paraId="08F9D8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&lt;a href="settings.html"&gt;系统设置&lt;/a&gt;</w:t>
      </w:r>
    </w:p>
    <w:p w14:paraId="65F3E4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48CE16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3983E2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class="header-right"&gt;</w:t>
      </w:r>
    </w:p>
    <w:p w14:paraId="742422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class="header-icon" title="消息"&gt;&lt;i class="bi bi-bell"&gt;&lt;/i&gt;&lt;span class="badge"&gt;&lt;/span&gt;&lt;/div&gt;</w:t>
      </w:r>
    </w:p>
    <w:p w14:paraId="56EB08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class="header-icon" title="设置"&gt;&lt;i class="bi bi-gear"&gt;&lt;/i&gt;&lt;/div&gt;</w:t>
      </w:r>
    </w:p>
    <w:p w14:paraId="5C9437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&lt;a href="../index.html" class="btn btn-sm btn-outline" style="text-decoration:none;"&gt;&lt;i class="bi bi-box-arrow-right"&gt;&lt;/i&gt; 退出&lt;/a&gt;</w:t>
      </w:r>
    </w:p>
    <w:p w14:paraId="744E20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7687A0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&lt;/header&gt;</w:t>
      </w:r>
    </w:p>
    <w:p w14:paraId="29EF8F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class="page-content"&gt;</w:t>
      </w:r>
    </w:p>
    <w:p w14:paraId="1FCBBB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class="card mb-4" style="background:linear-gradient(135deg,#062c5a,#094086);color:white;border:none;"&gt;</w:t>
      </w:r>
    </w:p>
    <w:p w14:paraId="04500A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class="card-body" style="display:flex;align-items:center;justify-content:space-between;"&gt;</w:t>
      </w:r>
    </w:p>
    <w:p w14:paraId="12D5A6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&lt;div&gt;</w:t>
      </w:r>
    </w:p>
    <w:p w14:paraId="48BD08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&lt;h2 style="color:white;margin-bottom:8px;"&gt;管理员控制台&lt;/h2&gt;</w:t>
      </w:r>
    </w:p>
    <w:p w14:paraId="6C822B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&lt;p style="opacity:0.9;margin:0;"&gt;欢迎回来！当前平台运行状态正常，今日有 &lt;strong&gt;256&lt;/strong&gt; 名学生在线学习&lt;/p&gt;</w:t>
      </w:r>
    </w:p>
    <w:p w14:paraId="15607B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61D63E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&lt;img src="https://cdn-icons-png.flaticon.com/512/201/201614.png" style="width:80px;filter:brightness(0) invert(1);opacity:0.7;"&gt;</w:t>
      </w:r>
    </w:p>
    <w:p w14:paraId="73BF17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3C2D32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5BE521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class="stat-cards mb-4"&gt;</w:t>
      </w:r>
    </w:p>
    <w:p w14:paraId="2C22B0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class="stat-card"&gt;&lt;div class="stat-icon blue"&gt;&lt;i class="bi bi-people-fill"&gt;&lt;/i&gt;&lt;/div&gt;&lt;div class="stat-info"&gt;&lt;h3&gt;1,286&lt;/h3&gt;&lt;p&gt;注册学生&lt;/p&gt;&lt;/div&gt;&lt;/div&gt;</w:t>
      </w:r>
    </w:p>
    <w:p w14:paraId="59FF59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class="stat-card"&gt;&lt;div class="stat-icon green"&gt;&lt;i class="bi bi-book-half"&gt;&lt;/i&gt;&lt;/div&gt;&lt;div class="stat-info"&gt;&lt;h3&gt;42&lt;/h3&gt;&lt;p&gt;在线课程&lt;/p&gt;&lt;/div&gt;&lt;/div&gt;</w:t>
      </w:r>
    </w:p>
    <w:p w14:paraId="190B59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class="stat-card"&gt;&lt;div class="stat-icon orange"&gt;&lt;i class="bi bi-award-fill"&gt;&lt;/i&gt;&lt;/div&gt;&lt;div class="stat-info"&gt;&lt;h3&gt;892&lt;/h3&gt;&lt;p&gt;认证通过&lt;/p&gt;&lt;/div&gt;&lt;/div&gt;</w:t>
      </w:r>
    </w:p>
    <w:p w14:paraId="66BA6F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class="stat-card"&gt;&lt;div class="stat-icon red"&gt;&lt;i class="bi bi-cloud-fill"&gt;&lt;/i&gt;&lt;/div&gt;&lt;div class="stat-info"&gt;&lt;h3&gt;36&lt;/h3&gt;&lt;p&gt;云端实训实例&lt;/p&gt;&lt;/div&gt;&lt;/div&gt;</w:t>
      </w:r>
    </w:p>
    <w:p w14:paraId="46698B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2ABFBE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class="row-2"&gt;</w:t>
      </w:r>
    </w:p>
    <w:p w14:paraId="4C7C87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&lt;div&gt;</w:t>
      </w:r>
    </w:p>
    <w:p w14:paraId="4640A8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class="card mb-4"&gt;</w:t>
      </w:r>
    </w:p>
    <w:p w14:paraId="2141D3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class="card-header"&gt;&lt;h3&gt;&lt;i class="bi bi-activity me-2"&gt;&lt;/i&gt;今日概况&lt;/h3&gt;&lt;/div&gt;</w:t>
      </w:r>
    </w:p>
    <w:p w14:paraId="18264D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class="card-body"&gt;</w:t>
      </w:r>
    </w:p>
    <w:p w14:paraId="6FC485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&lt;div style="display:grid;grid-template-columns:repeat(2,1fr);gap:16px;"&gt;</w:t>
      </w:r>
    </w:p>
    <w:p w14:paraId="308201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&lt;div style="padding:16px;background:#f0f5fc;border-radius:8px;text-align:center;"&gt;</w:t>
      </w:r>
    </w:p>
    <w:p w14:paraId="18350D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&lt;h4 style="font-size:28px;color:#094086;margin-bottom:4px;"&gt;256&lt;/h4&gt;</w:t>
      </w:r>
    </w:p>
    <w:p w14:paraId="6184CD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&lt;p style="font-size:13px;color:#666;margin:0;"&gt;今日在线人数&lt;/p&gt;</w:t>
      </w:r>
    </w:p>
    <w:p w14:paraId="492F10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&lt;/div&gt;</w:t>
      </w:r>
    </w:p>
    <w:p w14:paraId="02A290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&lt;div style="padding:16px;background:#e8f8f0;border-radius:8px;text-align:center;"&gt;</w:t>
      </w:r>
    </w:p>
    <w:p w14:paraId="2091F4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&lt;h4 style="font-size:28px;color:#28a745;margin-bottom:4px;"&gt;18&lt;/h4&gt;</w:t>
      </w:r>
    </w:p>
    <w:p w14:paraId="0AD2D5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&lt;p style="font-size:13px;color:#666;margin:0;"&gt;今日新增注册&lt;/p&gt;</w:t>
      </w:r>
    </w:p>
    <w:p w14:paraId="4E504A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&lt;/div&gt;</w:t>
      </w:r>
    </w:p>
    <w:p w14:paraId="1BC3F6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&lt;div style="padding:16px;background:#fff8e1;border-radius:8px;text-align:center;"&gt;</w:t>
      </w:r>
    </w:p>
    <w:p w14:paraId="0D84C4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&lt;h4 style="font-size:28px;color:#e8a838;margin-bottom:4px;"&gt;523&lt;/h4&gt;</w:t>
      </w:r>
    </w:p>
    <w:p w14:paraId="006907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&lt;p style="font-size:13px;color:#666;margin:0;"&gt;今日刷题次数&lt;/p&gt;</w:t>
      </w:r>
    </w:p>
    <w:p w14:paraId="38EBCB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&lt;/div&gt;</w:t>
      </w:r>
    </w:p>
    <w:p w14:paraId="17479C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&lt;div style="padding:16px;background:#fde8e8;border-radius:8px;text-align:center;"&gt;</w:t>
      </w:r>
    </w:p>
    <w:p w14:paraId="3B8FA9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&lt;h4 style="font-size:28px;color:#dc3545;margin-bottom:4px;"&gt;12&lt;/h4&gt;</w:t>
      </w:r>
    </w:p>
    <w:p w14:paraId="0A0B3A13">
      <w:r>
        <w:rPr>
          <w:rFonts w:ascii="Courier New" w:hAnsi="Courier New" w:eastAsia="宋体"/>
          <w:sz w:val="16"/>
        </w:rPr>
        <w:t xml:space="preserve">                                    &lt;p style="font-size:13px;color:#666;margin:0;"&gt;今日认证通过&lt;/p&gt;</w:t>
      </w:r>
    </w:p>
    <w:p w14:paraId="77496E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&lt;/div&gt;</w:t>
      </w:r>
    </w:p>
    <w:p w14:paraId="57A207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&lt;/div&gt;</w:t>
      </w:r>
    </w:p>
    <w:p w14:paraId="7755A6E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&lt;/div&gt;</w:t>
      </w:r>
    </w:p>
    <w:p w14:paraId="47D24B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67164C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class="card"&gt;</w:t>
      </w:r>
    </w:p>
    <w:p w14:paraId="3155B6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class="card-header"&gt;&lt;h3&gt;&lt;i class="bi bi-clock-history me-2"&gt;&lt;/i&gt;最近登录用户&lt;/h3&gt;&lt;/div&gt;</w:t>
      </w:r>
    </w:p>
    <w:p w14:paraId="16D3EB3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class="card-body"&gt;</w:t>
      </w:r>
    </w:p>
    <w:p w14:paraId="123D0E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&lt;table class="data-table"&gt;</w:t>
      </w:r>
    </w:p>
    <w:p w14:paraId="76F1EA3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&lt;thead&gt;&lt;tr&gt;&lt;th&gt;用户&lt;/th&gt;&lt;th&gt;角色&lt;/th&gt;&lt;th&gt;登录时间&lt;/th&gt;&lt;th&gt;状态&lt;/th&gt;&lt;/tr&gt;&lt;/thead&gt;</w:t>
      </w:r>
    </w:p>
    <w:p w14:paraId="1DB3C4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&lt;tbody&gt;</w:t>
      </w:r>
    </w:p>
    <w:p w14:paraId="4404985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&lt;tr&gt;&lt;td&gt;张同学&lt;/td&gt;&lt;td&gt;&lt;span class="tag tag-info"&gt;学生&lt;/span&gt;&lt;/td&gt;&lt;td&gt;2024-06-12 14:30&lt;/td&gt;&lt;td&gt;&lt;span class="tag tag-success"&gt;在线&lt;/span&gt;&lt;/td&gt;&lt;/tr&gt;</w:t>
      </w:r>
    </w:p>
    <w:p w14:paraId="42887C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&lt;tr&gt;&lt;td&gt;李同学&lt;/td&gt;&lt;td&gt;&lt;span class="tag tag-info"&gt;学生&lt;/span&gt;&lt;/td&gt;&lt;td&gt;2024-06-12 14:25&lt;/td&gt;&lt;td&gt;&lt;span class="tag tag-success"&gt;在线&lt;/span&gt;&lt;/td&gt;&lt;/tr&gt;</w:t>
      </w:r>
    </w:p>
    <w:p w14:paraId="2C29097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&lt;tr&gt;&lt;td&gt;王老师&lt;/td&gt;&lt;td&gt;&lt;span class="tag tag-warning"&gt;教师&lt;/span&gt;&lt;/td&gt;&lt;td&gt;2024-06-12 14:10&lt;/td&gt;&lt;td&gt;&lt;span class="tag tag-success"&gt;在线&lt;/span&gt;&lt;/td&gt;&lt;/tr&gt;</w:t>
      </w:r>
    </w:p>
    <w:p w14:paraId="202A2D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&lt;tr&gt;&lt;td&gt;赵同学&lt;/td&gt;&lt;td&gt;&lt;span class="tag tag-info"&gt;学生&lt;/span&gt;&lt;/td&gt;&lt;td&gt;2024-06-12 13:55&lt;/td&gt;&lt;td&gt;&lt;span style="color:#999;font-size:12px;"&gt;离线&lt;/span&gt;&lt;/td&gt;&lt;/tr&gt;</w:t>
      </w:r>
    </w:p>
    <w:p w14:paraId="377F8F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&lt;/tbody&gt;</w:t>
      </w:r>
    </w:p>
    <w:p w14:paraId="001DA2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&lt;/table&gt;</w:t>
      </w:r>
    </w:p>
    <w:p w14:paraId="7A12B4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&lt;/div&gt;</w:t>
      </w:r>
    </w:p>
    <w:p w14:paraId="42A17B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028E4F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17E1EF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&lt;div&gt;</w:t>
      </w:r>
    </w:p>
    <w:p w14:paraId="4EBE63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class="card mb-4"&gt;</w:t>
      </w:r>
    </w:p>
    <w:p w14:paraId="58AFFB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class="card-header"&gt;&lt;h3&gt;&lt;i class="bi bi-bell me-2"&gt;&lt;/i&gt;系统通知&lt;/h3&gt;&lt;/div&gt;</w:t>
      </w:r>
    </w:p>
    <w:p w14:paraId="1B623B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class="card-body"&gt;</w:t>
      </w:r>
    </w:p>
    <w:p w14:paraId="3D12A2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&lt;ul class="notice-list"&gt;</w:t>
      </w:r>
    </w:p>
    <w:p w14:paraId="34E29E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&lt;li&gt;&lt;a href="javascript:void(0)" onclick="showToast('请前往用户管理页面处理审核','info')"&gt;新用户注册审核（3人待审）&lt;/a&gt;&lt;span class="tag tag-danger"&gt;待处理&lt;/span&gt;&lt;/li&gt;</w:t>
      </w:r>
    </w:p>
    <w:p w14:paraId="10A9B4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&lt;li&gt;&lt;a href="javascript:void(0)" onclick="showToast('课程内容已更新提醒','info')"&gt;课程内容更新提醒&lt;/a&gt;&lt;span class="tag tag-warning"&gt;提醒&lt;/span&gt;&lt;/li&gt;</w:t>
      </w:r>
    </w:p>
    <w:p w14:paraId="60C3CB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&lt;li&gt;&lt;a href="javascript:void(0)" onclick="showToast('服务器扩容已完成','success')"&gt;服务器扩容已完成&lt;/a&gt;&lt;span class="tag tag-success"&gt;已完成&lt;/span&gt;&lt;/li&gt;</w:t>
      </w:r>
    </w:p>
    <w:p w14:paraId="696A51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&lt;li&gt;&lt;a href="javascript:void(0)" onclick="showToast('HCIP题库同步更新已完成','success')"&gt;HCIP题库同步更新&lt;/a&gt;&lt;span class="tag tag-success"&gt;已完成&lt;/span&gt;&lt;/li&gt;</w:t>
      </w:r>
    </w:p>
    <w:p w14:paraId="21A127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&lt;/ul&gt;</w:t>
      </w:r>
    </w:p>
    <w:p w14:paraId="4EF411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&lt;/div&gt;</w:t>
      </w:r>
    </w:p>
    <w:p w14:paraId="74D74A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5663B4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class="card"&gt;</w:t>
      </w:r>
    </w:p>
    <w:p w14:paraId="59ED5B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class="card-header"&gt;&lt;h3&gt;&lt;i class="bi bi-list-check me-2"&gt;&lt;/i&gt;待办事项&lt;/h3&gt;&lt;/div&gt;</w:t>
      </w:r>
    </w:p>
    <w:p w14:paraId="67B8C1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class="card-body" style="display:flex;flex-direction:column;gap:10px;"&gt;</w:t>
      </w:r>
    </w:p>
    <w:p w14:paraId="04A10D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&lt;div style="display:flex;align-items:center;gap:10px;padding:10px;background:#fde8e8;border-radius:6px;"&gt;</w:t>
      </w:r>
    </w:p>
    <w:p w14:paraId="2C3D38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&lt;i class="bi bi-exclamation-circle-fill text-danger"&gt;&lt;/i&gt;</w:t>
      </w:r>
    </w:p>
    <w:p w14:paraId="3FC13A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&lt;span style="font-size:13px;flex:1;"&gt;审核新注册用户（3人）&lt;/span&gt;</w:t>
      </w:r>
    </w:p>
    <w:p w14:paraId="56938A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&lt;a href="users.html" class="btn btn-sm btn-primary"&gt;处理&lt;/a&gt;</w:t>
      </w:r>
    </w:p>
    <w:p w14:paraId="77CB78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&lt;/div&gt;</w:t>
      </w:r>
    </w:p>
    <w:p w14:paraId="332382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&lt;div style="display:flex;align-items:center;gap:10px;padding:10px;background:#fff8e1;border-radius:6px;"&gt;</w:t>
      </w:r>
    </w:p>
    <w:p w14:paraId="5D33A2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&lt;i class="bi bi-exclamation-triangle-fill text-warning"&gt;&lt;/i&gt;</w:t>
      </w:r>
    </w:p>
    <w:p w14:paraId="2B160E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&lt;span style="font-size:13px;flex:1;"&gt;更新HCIE实验指导书&lt;/span&gt;</w:t>
      </w:r>
    </w:p>
    <w:p w14:paraId="74155B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&lt;a href="courses.html" class="btn btn-sm btn-primary"&gt;处理&lt;/a&gt;</w:t>
      </w:r>
    </w:p>
    <w:p w14:paraId="606482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&lt;/div&gt;</w:t>
      </w:r>
    </w:p>
    <w:p w14:paraId="1667DF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&lt;div style="display:flex;align-items:center;gap:10px;padding:10px;background:#e8f4fd;border-radius:6px;"&gt;</w:t>
      </w:r>
    </w:p>
    <w:p w14:paraId="30FBB3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&lt;i class="bi bi-info-circle-fill text-info"&gt;&lt;/i&gt;</w:t>
      </w:r>
    </w:p>
    <w:p w14:paraId="146AA1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&lt;span style="font-size:13px;flex:1;"&gt;发布下周教学计划&lt;/span&gt;</w:t>
      </w:r>
    </w:p>
    <w:p w14:paraId="1847C4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&lt;a href="javascript:void(0)" onclick="showToast('已标记稍后处理','info')" class="btn btn-sm btn-outline"&gt;稍后&lt;/a&gt;</w:t>
      </w:r>
    </w:p>
    <w:p w14:paraId="5D64A0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&lt;/div&gt;</w:t>
      </w:r>
    </w:p>
    <w:p w14:paraId="492DC422">
      <w:r>
        <w:rPr>
          <w:rFonts w:ascii="Courier New" w:hAnsi="Courier New" w:eastAsia="宋体"/>
          <w:sz w:val="16"/>
        </w:rPr>
        <w:t xml:space="preserve">                        &lt;/div&gt;</w:t>
      </w:r>
    </w:p>
    <w:p w14:paraId="34B6491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1B1249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0EC431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4E6BBF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&lt;/div&gt;</w:t>
      </w:r>
    </w:p>
    <w:p w14:paraId="51FE4F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&lt;/main&gt;</w:t>
      </w:r>
    </w:p>
    <w:p w14:paraId="1E626A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DE141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 src="https://cdn.jsdelivr.net/npm/bootstrap@5.3.0/dist/js/bootstrap.bundle.min.js"&gt;&lt;/script&gt;</w:t>
      </w:r>
    </w:p>
    <w:p w14:paraId="6BFCE9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 src="../js/common.js"&gt;&lt;/script&gt;</w:t>
      </w:r>
    </w:p>
    <w:p w14:paraId="0F14E5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&lt;script&gt;document.addEventListener('DOMContentLoaded', async function() {</w:t>
      </w:r>
    </w:p>
    <w:p w14:paraId="243554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try {</w:t>
      </w:r>
    </w:p>
    <w:p w14:paraId="2B88B8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const r = await apiRequest('/admin/dashboard/full');</w:t>
      </w:r>
    </w:p>
    <w:p w14:paraId="35F785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(!r || !r.success || !r.data) return;</w:t>
      </w:r>
    </w:p>
    <w:p w14:paraId="6A59DD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var d = r.data;</w:t>
      </w:r>
    </w:p>
    <w:p w14:paraId="2CE08D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(d.stats) {</w:t>
      </w:r>
    </w:p>
    <w:p w14:paraId="5E7731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var s = d.stats;</w:t>
      </w:r>
    </w:p>
    <w:p w14:paraId="0A1BB9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var c = document.querySelectorAll('.stat-card .stat-info h3');</w:t>
      </w:r>
    </w:p>
    <w:p w14:paraId="394FF3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(c.length&gt;0) c[0].textContent = (s.totalStudents||0).toLocaleString();</w:t>
      </w:r>
    </w:p>
    <w:p w14:paraId="2EF249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(c.length&gt;1) c[1].textContent = s.totalCourses||0;</w:t>
      </w:r>
    </w:p>
    <w:p w14:paraId="6EEA60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(c.length&gt;2) c[2].textContent = (s.totalCertifications||0).toLocaleString();</w:t>
      </w:r>
    </w:p>
    <w:p w14:paraId="4AC0B01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(c.length&gt;3) c[3].textContent = s.totalLabs||0;</w:t>
      </w:r>
    </w:p>
    <w:p w14:paraId="653CD1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var t = document.querySelectorAll('[style*=\"grid-template-columns\"] h4');</w:t>
      </w:r>
    </w:p>
    <w:p w14:paraId="62FE2D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(t.length&gt;0) t[0].textContent = s.onlineUsers||0;</w:t>
      </w:r>
    </w:p>
    <w:p w14:paraId="5E797BE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(t.length&gt;1) t[1].textContent = s.todayRegistrations||0;</w:t>
      </w:r>
    </w:p>
    <w:p w14:paraId="1E62E3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03DA5A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(d.recentUsers &amp;&amp; d.recentUsers.content) {</w:t>
      </w:r>
    </w:p>
    <w:p w14:paraId="7F93DF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var tb = document.querySelector('.data-table tbody');</w:t>
      </w:r>
    </w:p>
    <w:p w14:paraId="5D297B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(tb) tb.innerHTML = d.recentUsers.content.map(function(u){return '&lt;tr&gt;&lt;td&gt;'+(u.name||'')+'&lt;/td&gt;&lt;td&gt;&lt;span class=\"tag tag-info\"&gt;'+(u.role||'')+'&lt;/span&gt;&lt;/td&gt;&lt;td&gt;'+(u.createdAt?u.createdAt.substring(0,16):'')+'&lt;/td&gt;&lt;td&gt;&lt;span class=\"tag tag-success\"&gt;在线&lt;/span&gt;&lt;/td&gt;&lt;/tr&gt;';}).join('');</w:t>
      </w:r>
    </w:p>
    <w:p w14:paraId="64059E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1D67BF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(d.notifications &amp;&amp; d.notifications.length &gt; 0) {</w:t>
      </w:r>
    </w:p>
    <w:p w14:paraId="47D8D8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var nl = document.querySelector('.notice-list');</w:t>
      </w:r>
    </w:p>
    <w:p w14:paraId="29DA55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(nl) nl.innerHTML = d.notifications.map(function(n){return '&lt;li&gt;&lt;a href="javascript:void(0)" onclick="showToast(\'通知详情功能开发中\',\'info\')"&gt;'+(n.title||'')+'&lt;/a&gt;&lt;span class=\"tag '+(n.status==='UNREAD'?'tag-danger':'tag-success')+'\"&gt;'+(n.status==='UNREAD'?'待处理':'已完成')+'&lt;/span&gt;&lt;/li&gt;';}).join('');</w:t>
      </w:r>
    </w:p>
    <w:p w14:paraId="33046D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1299EE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 catch(e) {}</w:t>
      </w:r>
    </w:p>
    <w:p w14:paraId="43746B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});&lt;/script&gt;</w:t>
      </w:r>
    </w:p>
    <w:p w14:paraId="4330805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&lt;/body&gt;</w:t>
      </w:r>
    </w:p>
    <w:p w14:paraId="326837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&lt;/html&gt;</w:t>
      </w:r>
    </w:p>
    <w:p w14:paraId="7221D9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&lt;!DOCTYPE html&gt;</w:t>
      </w:r>
    </w:p>
    <w:p w14:paraId="240C1B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&lt;html lang="zh-CN"&gt;</w:t>
      </w:r>
    </w:p>
    <w:p w14:paraId="175A56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&lt;head&gt;</w:t>
      </w:r>
    </w:p>
    <w:p w14:paraId="4548F6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&lt;meta charset="UTF-8"&gt;</w:t>
      </w:r>
    </w:p>
    <w:p w14:paraId="48A373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&lt;meta name="viewport" content="width=device-width, initial-scale=1.0"&gt;</w:t>
      </w:r>
    </w:p>
    <w:p w14:paraId="6AE31B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&lt;title&gt;考试管理 - 华技云管理端&lt;/title&gt;</w:t>
      </w:r>
    </w:p>
    <w:p w14:paraId="3D32A4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&lt;link href="https://cdn.jsdelivr.net/npm/bootstrap@5.3.0/dist/css/bootstrap.min.css" rel="stylesheet"&gt;</w:t>
      </w:r>
    </w:p>
    <w:p w14:paraId="41400A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&lt;link rel="stylesheet" href="https://cdn.jsdelivr.net/npm/bootstrap-icons@1.10.5/font/bootstrap-icons.css"&gt;</w:t>
      </w:r>
    </w:p>
    <w:p w14:paraId="03B65B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&lt;link rel="stylesheet" href="../css/style.css"&gt;</w:t>
      </w:r>
    </w:p>
    <w:p w14:paraId="27790F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&lt;/head&gt;</w:t>
      </w:r>
    </w:p>
    <w:p w14:paraId="34DB37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&lt;body&gt;</w:t>
      </w:r>
    </w:p>
    <w:p w14:paraId="723940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 class="main-layout"&gt;</w:t>
      </w:r>
    </w:p>
    <w:p w14:paraId="22ED8F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&lt;aside class="sidebar"&gt;</w:t>
      </w:r>
    </w:p>
    <w:p w14:paraId="3DA92B3A">
      <w:r>
        <w:rPr>
          <w:rFonts w:ascii="Courier New" w:hAnsi="Courier New" w:eastAsia="宋体"/>
          <w:sz w:val="16"/>
        </w:rPr>
        <w:t xml:space="preserve">        &lt;div class="sidebar-header" style="background:linear-gradient(135deg,#062c5a,#094086);"&gt;&lt;h1&gt;&lt;i class="bi bi-shield-lock-fill"&gt;&lt;/i&gt;管理端&lt;/h1&gt;&lt;/div&gt;</w:t>
      </w:r>
    </w:p>
    <w:p w14:paraId="267B08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&lt;nav class="sidebar-menu"&gt;</w:t>
      </w:r>
    </w:p>
    <w:p w14:paraId="1D3E9F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class="menu-section"&gt;核心管理&lt;/div&gt;</w:t>
      </w:r>
    </w:p>
    <w:p w14:paraId="734ED4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href="dashboard.html" class="menu-item"&gt;&lt;i class="bi bi-speedometer2"&gt;&lt;/i&gt;管理仪表盘&lt;/a&gt;</w:t>
      </w:r>
    </w:p>
    <w:p w14:paraId="01B46B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href="users.html" class="menu-item"&gt;&lt;i class="bi bi-people"&gt;&lt;/i&gt;用户管理&lt;/a&gt;</w:t>
      </w:r>
    </w:p>
    <w:p w14:paraId="40F11B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href="courses.html" class="menu-item"&gt;&lt;i class="bi bi-book"&gt;&lt;/i&gt;课程管理&lt;/a&gt;</w:t>
      </w:r>
    </w:p>
    <w:p w14:paraId="5E7ED9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href="exams.html" class="menu-item active"&gt;&lt;i class="bi bi-journal-check"&gt;&lt;/i&gt;考试管理&lt;/a&gt;</w:t>
      </w:r>
    </w:p>
    <w:p w14:paraId="073F0A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href="certifications.html" class="menu-item"&gt;&lt;i class="bi bi-award"&gt;&lt;/i&gt;认证管理&lt;/a&gt;</w:t>
      </w:r>
    </w:p>
    <w:p w14:paraId="4C0023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class="menu-section"&gt;运营管理&lt;/div&gt;</w:t>
      </w:r>
    </w:p>
    <w:p w14:paraId="3339A0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href="labs.html" class="menu-item"&gt;&lt;i class="bi bi-cloud-haze"&gt;&lt;/i&gt;实训管理&lt;/a&gt;</w:t>
      </w:r>
    </w:p>
    <w:p w14:paraId="11F96F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href="competitions.html" class="menu-item"&gt;&lt;i class="bi bi-trophy"&gt;&lt;/i&gt;赛事管理&lt;/a&gt;</w:t>
      </w:r>
    </w:p>
    <w:p w14:paraId="766D1F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href="jobs.html" class="menu-item"&gt;&lt;i class="bi bi-briefcase"&gt;&lt;/i&gt;就业管理&lt;/a&gt;</w:t>
      </w:r>
    </w:p>
    <w:p w14:paraId="7C1B24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class="menu-section"&gt;数据与系统&lt;/div&gt;</w:t>
      </w:r>
    </w:p>
    <w:p w14:paraId="339E97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href="analytics.html" class="menu-item"&gt;&lt;i class="bi bi-graph-up"&gt;&lt;/i&gt;数据统计&lt;/a&gt;</w:t>
      </w:r>
    </w:p>
    <w:p w14:paraId="127ED6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href="settings.html" class="menu-item"&gt;&lt;i class="bi bi-gear"&gt;&lt;/i&gt;系统设置&lt;/a&gt;</w:t>
      </w:r>
    </w:p>
    <w:p w14:paraId="74A993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&lt;/nav&gt;</w:t>
      </w:r>
    </w:p>
    <w:p w14:paraId="782A91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class="sidebar-footer"&gt;</w:t>
      </w:r>
    </w:p>
    <w:p w14:paraId="55333F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class="user-info"&gt;</w:t>
      </w:r>
    </w:p>
    <w:p w14:paraId="137DD5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class="user-avatar" style="background:#e8a838;"&gt;管&lt;/div&gt;</w:t>
      </w:r>
    </w:p>
    <w:p w14:paraId="050D4F0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class="user-details"&gt;&lt;div class="user-name"&gt;管理员&lt;/div&gt;&lt;div class="user-role"&gt;系统管理员&lt;/div&gt;&lt;/div&gt;</w:t>
      </w:r>
    </w:p>
    <w:p w14:paraId="580C35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6BF0E3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&lt;/div&gt;</w:t>
      </w:r>
    </w:p>
    <w:p w14:paraId="463EF38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&lt;/aside&gt;</w:t>
      </w:r>
    </w:p>
    <w:p w14:paraId="5E4E04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&lt;main class="main-content"&gt;</w:t>
      </w:r>
    </w:p>
    <w:p w14:paraId="5B201E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&lt;header class="top-header"&gt;</w:t>
      </w:r>
    </w:p>
    <w:p w14:paraId="6D803F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class="header-left"&gt;</w:t>
      </w:r>
    </w:p>
    <w:p w14:paraId="27B17A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class="header-nav"&gt;</w:t>
      </w:r>
    </w:p>
    <w:p w14:paraId="63893B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&lt;a href="dashboard.html"&gt;仪表盘&lt;/a&gt;</w:t>
      </w:r>
    </w:p>
    <w:p w14:paraId="7E5626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&lt;a href="users.html"&gt;用户管理&lt;/a&gt;</w:t>
      </w:r>
    </w:p>
    <w:p w14:paraId="22CE0B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&lt;a href="courses.html"&gt;课程管理&lt;/a&gt;</w:t>
      </w:r>
    </w:p>
    <w:p w14:paraId="20B70D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&lt;a href="exams.html" class="active"&gt;考试管理&lt;/a&gt;</w:t>
      </w:r>
    </w:p>
    <w:p w14:paraId="35F0DD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&lt;a href="analytics.html"&gt;数据统计&lt;/a&gt;</w:t>
      </w:r>
    </w:p>
    <w:p w14:paraId="5B9A6E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&lt;a href="settings.html"&gt;系统设置&lt;/a&gt;</w:t>
      </w:r>
    </w:p>
    <w:p w14:paraId="6DF96F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17C82D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780780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class="header-right"&gt;</w:t>
      </w:r>
    </w:p>
    <w:p w14:paraId="35B25B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class="header-icon" title="消息"&gt;&lt;i class="bi bi-bell"&gt;&lt;/i&gt;&lt;span class="badge"&gt;&lt;/span&gt;&lt;/div&gt;</w:t>
      </w:r>
    </w:p>
    <w:p w14:paraId="755DC7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class="header-icon" title="设置"&gt;&lt;i class="bi bi-gear"&gt;&lt;/i&gt;&lt;/div&gt;</w:t>
      </w:r>
    </w:p>
    <w:p w14:paraId="725C89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&lt;a href="../index.html" class="btn btn-sm btn-outline" style="text-decoration:none;"&gt;&lt;i class="bi bi-box-arrow-right"&gt;&lt;/i&gt; 退出&lt;/a&gt;</w:t>
      </w:r>
    </w:p>
    <w:p w14:paraId="6A84C1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2A88F7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&lt;/header&gt;</w:t>
      </w:r>
    </w:p>
    <w:p w14:paraId="70E3F6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class="page-content"&gt;</w:t>
      </w:r>
    </w:p>
    <w:p w14:paraId="2C0D3E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class="page-title" style="display:flex;justify-content:space-between;align-items:center;"&gt;</w:t>
      </w:r>
    </w:p>
    <w:p w14:paraId="5A4F06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&lt;div&gt;</w:t>
      </w:r>
    </w:p>
    <w:p w14:paraId="03EFC8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&lt;h2&gt;&lt;i class="bi bi-journal-check me-2"&gt;&lt;/i&gt;考试管理&lt;/h2&gt;</w:t>
      </w:r>
    </w:p>
    <w:p w14:paraId="4694FD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&lt;p&gt;管理考试题库、试卷和考试记录&lt;/p&gt;</w:t>
      </w:r>
    </w:p>
    <w:p w14:paraId="2833A2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4A4CF9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&lt;button class="btn btn-primary" onclick="showCreateExamModal()"&gt;&lt;i class="bi bi-plus-lg"&gt;&lt;/i&gt; 新建考试&lt;/button&gt;</w:t>
      </w:r>
    </w:p>
    <w:p w14:paraId="37B605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65EEAC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class="stat-cards mb-4" id="statsOverview"&gt;</w:t>
      </w:r>
    </w:p>
    <w:p w14:paraId="472B0E8A">
      <w:r>
        <w:rPr>
          <w:rFonts w:ascii="Courier New" w:hAnsi="Courier New" w:eastAsia="宋体"/>
          <w:sz w:val="16"/>
        </w:rPr>
        <w:t xml:space="preserve">                &lt;div class="stat-card"&gt;&lt;div class="stat-icon blue"&gt;&lt;i class="bi bi-file-text"&gt;&lt;/i&gt;&lt;/div&gt;&lt;div class="stat-info"&gt;&lt;h3&gt;0&lt;/h3&gt;&lt;p&gt;题库总数&lt;/p&gt;&lt;/div&gt;&lt;/div&gt;</w:t>
      </w:r>
    </w:p>
    <w:p w14:paraId="345795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class="stat-card"&gt;&lt;div class="stat-icon green"&gt;&lt;i class="bi bi-question-circle"&gt;&lt;/i&gt;&lt;/div&gt;&lt;div class="stat-info"&gt;&lt;h3&gt;0&lt;/h3&gt;&lt;p&gt;题目总数&lt;/p&gt;&lt;/div&gt;&lt;/div&gt;</w:t>
      </w:r>
    </w:p>
    <w:p w14:paraId="293829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class="stat-card"&gt;&lt;div class="stat-icon orange"&gt;&lt;i class="bi bi-people"&gt;&lt;/i&gt;&lt;/div&gt;&lt;div class="stat-info"&gt;&lt;h3&gt;0&lt;/h3&gt;&lt;p&gt;考试人次&lt;/p&gt;&lt;/div&gt;&lt;/div&gt;</w:t>
      </w:r>
    </w:p>
    <w:p w14:paraId="18CCAD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class="stat-card"&gt;&lt;div class="stat-icon red"&gt;&lt;i class="bi bi-check-circle"&gt;&lt;/i&gt;&lt;/div&gt;&lt;div class="stat-info"&gt;&lt;h3&gt;0&lt;/h3&gt;&lt;p&gt;已完成&lt;/p&gt;&lt;/div&gt;&lt;/div&gt;</w:t>
      </w:r>
    </w:p>
    <w:p w14:paraId="38F7EA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7222F1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class="card mb-4"&gt;</w:t>
      </w:r>
    </w:p>
    <w:p w14:paraId="4A2C2F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class="card-body" style="display:flex;gap:12px;align-items:center;flex-wrap:wrap;"&gt;</w:t>
      </w:r>
    </w:p>
    <w:p w14:paraId="7A3192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class="btn-group" role="group" id="categoryFilter"&gt;</w:t>
      </w:r>
    </w:p>
    <w:p w14:paraId="2EC991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&lt;button class="btn btn-sm btn-primary" onclick="filterByCategory('')"&gt;全部&lt;/button&gt;</w:t>
      </w:r>
    </w:p>
    <w:p w14:paraId="11B193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&lt;button class="btn btn-sm btn-outline" onclick="filterByCategory('HCIA')"&gt;HCIA&lt;/button&gt;</w:t>
      </w:r>
    </w:p>
    <w:p w14:paraId="22D178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&lt;button class="btn btn-sm btn-outline" onclick="filterByCategory('HCIP')"&gt;HCIP&lt;/button&gt;</w:t>
      </w:r>
    </w:p>
    <w:p w14:paraId="110FB8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&lt;button class="btn btn-sm btn-outline" onclick="filterByCategory('HCIE')"&gt;HCIE&lt;/button&gt;</w:t>
      </w:r>
    </w:p>
    <w:p w14:paraId="1ED001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&lt;button class="btn btn-sm btn-outline" onclick="filterByCategory('Cloud')"&gt;Cloud&lt;/button&gt;</w:t>
      </w:r>
    </w:p>
    <w:p w14:paraId="0BB5A9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52C018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class="search-box" style="margin-left:auto;"&gt;</w:t>
      </w:r>
    </w:p>
    <w:p w14:paraId="58FF1BD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&lt;i class="bi bi-search"&gt;&lt;/i&gt;</w:t>
      </w:r>
    </w:p>
    <w:p w14:paraId="4D7650D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&lt;input type="text" placeholder="搜索考试名称..." id="searchInput" oninput="renderExams()"&gt;</w:t>
      </w:r>
    </w:p>
    <w:p w14:paraId="0DA96E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6A0685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096176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7FC818E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class="card"&gt;</w:t>
      </w:r>
    </w:p>
    <w:p w14:paraId="049657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class="card-body" style="padding:0;"&gt;</w:t>
      </w:r>
    </w:p>
    <w:p w14:paraId="10ED45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&lt;table class="data-table" id="examTable"&gt;</w:t>
      </w:r>
    </w:p>
    <w:p w14:paraId="13D3BBD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&lt;thead&gt;</w:t>
      </w:r>
    </w:p>
    <w:p w14:paraId="218CD0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&lt;tr&gt;</w:t>
      </w:r>
    </w:p>
    <w:p w14:paraId="6BCEB3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&lt;th&gt;ID&lt;/th&gt;</w:t>
      </w:r>
    </w:p>
    <w:p w14:paraId="3143C3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&lt;th&gt;考试名称&lt;/th&gt;</w:t>
      </w:r>
    </w:p>
    <w:p w14:paraId="04A8FF5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&lt;th&gt;分类&lt;/th&gt;</w:t>
      </w:r>
    </w:p>
    <w:p w14:paraId="1918CE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&lt;th&gt;题量&lt;/th&gt;</w:t>
      </w:r>
    </w:p>
    <w:p w14:paraId="74A933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&lt;th&gt;时长(分)&lt;/th&gt;</w:t>
      </w:r>
    </w:p>
    <w:p w14:paraId="47FE92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&lt;th&gt;总分&lt;/th&gt;</w:t>
      </w:r>
    </w:p>
    <w:p w14:paraId="69E56A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&lt;th&gt;状态&lt;/th&gt;</w:t>
      </w:r>
    </w:p>
    <w:p w14:paraId="5C9B27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&lt;th&gt;操作&lt;/th&gt;</w:t>
      </w:r>
    </w:p>
    <w:p w14:paraId="2A54728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&lt;/tr&gt;</w:t>
      </w:r>
    </w:p>
    <w:p w14:paraId="115247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&lt;/thead&gt;</w:t>
      </w:r>
    </w:p>
    <w:p w14:paraId="5B3EC0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&lt;tbody id="examTableBody"&gt;&lt;/tbody&gt;</w:t>
      </w:r>
    </w:p>
    <w:p w14:paraId="10AECB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&lt;/table&gt;</w:t>
      </w:r>
    </w:p>
    <w:p w14:paraId="0D8D3B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1BD520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432044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&lt;/div&gt;</w:t>
      </w:r>
    </w:p>
    <w:p w14:paraId="2BBFE9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&lt;/main&gt;</w:t>
      </w:r>
    </w:p>
    <w:p w14:paraId="7F5262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137C3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 class="modal fade" id="examModal" tabindex="-1"&gt;</w:t>
      </w:r>
    </w:p>
    <w:p w14:paraId="448C48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&lt;div class="modal-dialog modal-lg"&gt;</w:t>
      </w:r>
    </w:p>
    <w:p w14:paraId="068DC3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class="modal-content"&gt;</w:t>
      </w:r>
    </w:p>
    <w:p w14:paraId="324C80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class="modal-header"&gt;&lt;h5 class="modal-title" id="examModalTitle"&gt;新建考试&lt;/h5&gt;&lt;button type="button" class="btn-close" data-bs-dismiss="modal"&gt;&lt;/button&gt;&lt;/div&gt;</w:t>
      </w:r>
    </w:p>
    <w:p w14:paraId="3DC6C9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class="modal-body"&gt;</w:t>
      </w:r>
    </w:p>
    <w:p w14:paraId="16F957D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&lt;input type="hidden" id="examId"&gt;</w:t>
      </w:r>
    </w:p>
    <w:p w14:paraId="096BBF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class="row g-3"&gt;</w:t>
      </w:r>
    </w:p>
    <w:p w14:paraId="323090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class="col-md-8"&gt;</w:t>
      </w:r>
    </w:p>
    <w:p w14:paraId="40EC7552">
      <w:r>
        <w:rPr>
          <w:rFonts w:ascii="Courier New" w:hAnsi="Courier New" w:eastAsia="宋体"/>
          <w:sz w:val="16"/>
        </w:rPr>
        <w:t xml:space="preserve">                        &lt;label class="form-label"&gt;考试名称&lt;/label&gt;</w:t>
      </w:r>
    </w:p>
    <w:p w14:paraId="0669F5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&lt;input class="form-control" id="examTitle" placeholder="例如：HCIA-Datacom 模拟卷（一）"&gt;</w:t>
      </w:r>
    </w:p>
    <w:p w14:paraId="4F49E8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40A196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class="col-md-4"&gt;</w:t>
      </w:r>
    </w:p>
    <w:p w14:paraId="459369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&lt;label class="form-label"&gt;分类&lt;/label&gt;</w:t>
      </w:r>
    </w:p>
    <w:p w14:paraId="629F14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&lt;select class="form-select" id="examCategory"&gt;</w:t>
      </w:r>
    </w:p>
    <w:p w14:paraId="542AC5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&lt;option value="HCIA"&gt;HCIA&lt;/option&gt;</w:t>
      </w:r>
    </w:p>
    <w:p w14:paraId="405F2A2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&lt;option value="HCIP"&gt;HCIP&lt;/option&gt;</w:t>
      </w:r>
    </w:p>
    <w:p w14:paraId="33612E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&lt;option value="HCIE"&gt;HCIE&lt;/option&gt;</w:t>
      </w:r>
    </w:p>
    <w:p w14:paraId="3AD0EC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&lt;option value="Cloud"&gt;Cloud&lt;/option&gt;</w:t>
      </w:r>
    </w:p>
    <w:p w14:paraId="1A1298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&lt;option value="BigData"&gt;BigData&lt;/option&gt;</w:t>
      </w:r>
    </w:p>
    <w:p w14:paraId="256F4F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&lt;option value="AI"&gt;AI&lt;/option&gt;</w:t>
      </w:r>
    </w:p>
    <w:p w14:paraId="6A72BD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&lt;/select&gt;</w:t>
      </w:r>
    </w:p>
    <w:p w14:paraId="22DD78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56E537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class="col-md-4"&gt;</w:t>
      </w:r>
    </w:p>
    <w:p w14:paraId="4D8DF7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&lt;label class="form-label"&gt;考试时长(分钟)&lt;/label&gt;</w:t>
      </w:r>
    </w:p>
    <w:p w14:paraId="2C0863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&lt;input type="number" class="form-control" id="examDuration" value="60"&gt;</w:t>
      </w:r>
    </w:p>
    <w:p w14:paraId="427413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6871ECB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class="col-md-4"&gt;</w:t>
      </w:r>
    </w:p>
    <w:p w14:paraId="49A9D0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&lt;label class="form-label"&gt;总分&lt;/label&gt;</w:t>
      </w:r>
    </w:p>
    <w:p w14:paraId="51588A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&lt;input type="number" class="form-control" id="examTotalScore" value="100"&gt;</w:t>
      </w:r>
    </w:p>
    <w:p w14:paraId="2F6EEB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13B400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class="col-md-4"&gt;</w:t>
      </w:r>
    </w:p>
    <w:p w14:paraId="0ADB81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&lt;label class="form-label"&gt;及格分&lt;/label&gt;</w:t>
      </w:r>
    </w:p>
    <w:p w14:paraId="38220F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&lt;input type="number" class="form-control" id="examPassScore" value="60"&gt;</w:t>
      </w:r>
    </w:p>
    <w:p w14:paraId="6A0C1E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2DE416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6B9ACD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284A0B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class="modal-footer"&gt;</w:t>
      </w:r>
    </w:p>
    <w:p w14:paraId="6587D8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&lt;button type="button" class="btn btn-outline" data-bs-dismiss="modal"&gt;取消&lt;/button&gt;</w:t>
      </w:r>
    </w:p>
    <w:p w14:paraId="16DAF3B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&lt;button type="button" class="btn btn-primary" onclick="saveExam()"&gt;保存&lt;/button&gt;</w:t>
      </w:r>
    </w:p>
    <w:p w14:paraId="3EA5163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2872C6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&lt;/div&gt;</w:t>
      </w:r>
    </w:p>
    <w:p w14:paraId="57AFA0B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&lt;/div&gt;</w:t>
      </w:r>
    </w:p>
    <w:p w14:paraId="7BC1EE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788BF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 class="modal fade" id="questionModal" tabindex="-1" data-bs-backdrop="static"&gt;</w:t>
      </w:r>
    </w:p>
    <w:p w14:paraId="5C290C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&lt;div class="modal-dialog modal-xl"&gt;</w:t>
      </w:r>
    </w:p>
    <w:p w14:paraId="023AED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class="modal-content"&gt;</w:t>
      </w:r>
    </w:p>
    <w:p w14:paraId="038CD9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class="modal-header"&gt;</w:t>
      </w:r>
    </w:p>
    <w:p w14:paraId="54537E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&lt;h5 class="modal-title"&gt;题目管理 - &lt;span id="questionExamTitle"&gt;&lt;/span&gt;&lt;/h5&gt;</w:t>
      </w:r>
    </w:p>
    <w:p w14:paraId="269790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&lt;button type="button" class="btn-close" data-bs-dismiss="modal"&gt;&lt;/button&gt;</w:t>
      </w:r>
    </w:p>
    <w:p w14:paraId="4CF1CB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12290F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class="modal-body"&gt;</w:t>
      </w:r>
    </w:p>
    <w:p w14:paraId="60708A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style="display:flex;justify-content:space-between;align-items:center;margin-bottom:16px;"&gt;</w:t>
      </w:r>
    </w:p>
    <w:p w14:paraId="3515CE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&lt;span id="questionCount" style="font-size:14px;color:#666;"&gt;共 0 题&lt;/span&gt;</w:t>
      </w:r>
    </w:p>
    <w:p w14:paraId="3CDF11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&lt;button class="btn btn-sm btn-primary" onclick="showAddQuestionForm()"&gt;&lt;i class="bi bi-plus-lg"&gt;&lt;/i&gt; 新增题目&lt;/button&gt;</w:t>
      </w:r>
    </w:p>
    <w:p w14:paraId="6E7070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207C4FE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id="questionsList"&gt;&lt;/div&gt;</w:t>
      </w:r>
    </w:p>
    <w:p w14:paraId="454D0E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559780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class="modal-footer"&gt;</w:t>
      </w:r>
    </w:p>
    <w:p w14:paraId="1F19C3C7">
      <w:r>
        <w:rPr>
          <w:rFonts w:ascii="Courier New" w:hAnsi="Courier New" w:eastAsia="宋体"/>
          <w:sz w:val="16"/>
        </w:rPr>
        <w:t xml:space="preserve">                &lt;button type="button" class="btn btn-outline" data-bs-dismiss="modal"&gt;关闭&lt;/button&gt;</w:t>
      </w:r>
    </w:p>
    <w:p w14:paraId="0A9CC2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72590EE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&lt;/div&gt;</w:t>
      </w:r>
    </w:p>
    <w:p w14:paraId="6A8BD1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&lt;/div&gt;</w:t>
      </w:r>
    </w:p>
    <w:p w14:paraId="23B159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DD912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 class="modal fade" id="addQuestionModal" tabindex="-1"&gt;</w:t>
      </w:r>
    </w:p>
    <w:p w14:paraId="4628DF2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&lt;div class="modal-dialog modal-lg"&gt;</w:t>
      </w:r>
    </w:p>
    <w:p w14:paraId="54635C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class="modal-content"&gt;</w:t>
      </w:r>
    </w:p>
    <w:p w14:paraId="4E5427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class="modal-header"&gt;&lt;h5 class="modal-title" id="addQuestionTitle"&gt;新增题目&lt;/h5&gt;&lt;button type="button" class="btn-close" data-bs-dismiss="modal"&gt;&lt;/button&gt;&lt;/div&gt;</w:t>
      </w:r>
    </w:p>
    <w:p w14:paraId="0C6F8C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class="modal-body"&gt;</w:t>
      </w:r>
    </w:p>
    <w:p w14:paraId="750C25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&lt;input type="hidden" id="questionEditId"&gt;</w:t>
      </w:r>
    </w:p>
    <w:p w14:paraId="049742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class="mb-3"&gt;</w:t>
      </w:r>
    </w:p>
    <w:p w14:paraId="100FEF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&lt;label class="form-label"&gt;题目类型&lt;/label&gt;</w:t>
      </w:r>
    </w:p>
    <w:p w14:paraId="5C92DA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&lt;select class="form-select" id="questionType"&gt;</w:t>
      </w:r>
    </w:p>
    <w:p w14:paraId="6A6823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&lt;option value="SINGLE"&gt;单选题&lt;/option&gt;</w:t>
      </w:r>
    </w:p>
    <w:p w14:paraId="650CD0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&lt;option value="MULTI"&gt;多选题&lt;/option&gt;</w:t>
      </w:r>
    </w:p>
    <w:p w14:paraId="1D223D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&lt;option value="JUDGE"&gt;判断题&lt;/option&gt;</w:t>
      </w:r>
    </w:p>
    <w:p w14:paraId="144263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&lt;option value="FILL"&gt;填空题&lt;/option&gt;</w:t>
      </w:r>
    </w:p>
    <w:p w14:paraId="3CE325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&lt;/select&gt;</w:t>
      </w:r>
    </w:p>
    <w:p w14:paraId="0AD963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1FA4C0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class="mb-3"&gt;</w:t>
      </w:r>
    </w:p>
    <w:p w14:paraId="355BE0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&lt;label class="form-label"&gt;题目内容&lt;/label&gt;</w:t>
      </w:r>
    </w:p>
    <w:p w14:paraId="3E8E59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&lt;textarea class="form-control" id="questionContent" rows="3" placeholder="请输入题目内容"&gt;&lt;/textarea&gt;</w:t>
      </w:r>
    </w:p>
    <w:p w14:paraId="062520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65A83F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class="mb-3"&gt;</w:t>
      </w:r>
    </w:p>
    <w:p w14:paraId="549813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&lt;label class="form-label"&gt;选项 (JSON格式，例如 {"A":"选项A","B":"选项B"})&lt;/label&gt;</w:t>
      </w:r>
    </w:p>
    <w:p w14:paraId="028573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&lt;textarea class="form-control" id="questionOptions" rows="3" placeholder='{"A":"选项A","B":"选项B","C":"选项C","D":"选项D"}'&gt;&lt;/textarea&gt;</w:t>
      </w:r>
    </w:p>
    <w:p w14:paraId="457B62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4858F4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class="mb-3"&gt;</w:t>
      </w:r>
    </w:p>
    <w:p w14:paraId="66CA76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&lt;label class="form-label"&gt;正确答案&lt;/label&gt;</w:t>
      </w:r>
    </w:p>
    <w:p w14:paraId="7F65CE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&lt;input class="form-control" id="questionAnswer" placeholder="例如：A 或 ABC 或 对/错"&gt;</w:t>
      </w:r>
    </w:p>
    <w:p w14:paraId="1D9EF4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6C9817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28E360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class="modal-footer"&gt;</w:t>
      </w:r>
    </w:p>
    <w:p w14:paraId="2A6D02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&lt;button type="button" class="btn btn-outline" data-bs-dismiss="modal"&gt;取消&lt;/button&gt;</w:t>
      </w:r>
    </w:p>
    <w:p w14:paraId="5B6308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&lt;button type="button" class="btn btn-primary" onclick="saveQuestion()"&gt;保存&lt;/button&gt;</w:t>
      </w:r>
    </w:p>
    <w:p w14:paraId="63ADE3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0E5026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&lt;/div&gt;</w:t>
      </w:r>
    </w:p>
    <w:p w14:paraId="2DEFD4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&lt;/div&gt;</w:t>
      </w:r>
    </w:p>
    <w:p w14:paraId="09F494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474E8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 src="https://cdn.jsdelivr.net/npm/bootstrap@5.3.0/dist/js/bootstrap.bundle.min.js"&gt;&lt;/script&gt;</w:t>
      </w:r>
    </w:p>
    <w:p w14:paraId="47374C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 src="../js/common.js"&gt;&lt;/script&gt;</w:t>
      </w:r>
    </w:p>
    <w:p w14:paraId="3C688F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&lt;script&gt;</w:t>
      </w:r>
    </w:p>
    <w:p w14:paraId="2BDFC4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 currentExamId = null;</w:t>
      </w:r>
    </w:p>
    <w:p w14:paraId="3C7803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 currentCategory = '';</w:t>
      </w:r>
    </w:p>
    <w:p w14:paraId="2C41EB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 allExams = [];</w:t>
      </w:r>
    </w:p>
    <w:p w14:paraId="202BEB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 examModals = {};</w:t>
      </w:r>
    </w:p>
    <w:p w14:paraId="38C0F18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async function loadExams() {</w:t>
      </w:r>
    </w:p>
    <w:p w14:paraId="4492EC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try {</w:t>
      </w:r>
    </w:p>
    <w:p w14:paraId="00B980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var r = await apiRequest('/admin/exams');</w:t>
      </w:r>
    </w:p>
    <w:p w14:paraId="77A95716">
      <w:r>
        <w:rPr>
          <w:rFonts w:ascii="Courier New" w:hAnsi="Courier New" w:eastAsia="宋体"/>
          <w:sz w:val="16"/>
        </w:rPr>
        <w:t xml:space="preserve">        if (r &amp;&amp; r.success) {</w:t>
      </w:r>
    </w:p>
    <w:p w14:paraId="487772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allExams = r.data || [];</w:t>
      </w:r>
    </w:p>
    <w:p w14:paraId="313352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renderExams();</w:t>
      </w:r>
    </w:p>
    <w:p w14:paraId="71BCDE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renderStats();</w:t>
      </w:r>
    </w:p>
    <w:p w14:paraId="079E21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11EF71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 catch(e) {}</w:t>
      </w:r>
    </w:p>
    <w:p w14:paraId="0E09DA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EEE31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renderExams() {</w:t>
      </w:r>
    </w:p>
    <w:p w14:paraId="60A3A2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search = (document.getElementById('searchInput').value || '').toLowerCase();</w:t>
      </w:r>
    </w:p>
    <w:p w14:paraId="390A1FB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filtered = allExams.filter(function(e) {</w:t>
      </w:r>
    </w:p>
    <w:p w14:paraId="0C3388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(currentCategory &amp;&amp; e.category !== currentCategory) return false;</w:t>
      </w:r>
    </w:p>
    <w:p w14:paraId="4B7775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(search &amp;&amp; !e.title.toLowerCase().includes(search)) return false;</w:t>
      </w:r>
    </w:p>
    <w:p w14:paraId="5352AF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true;</w:t>
      </w:r>
    </w:p>
    <w:p w14:paraId="0BA517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});</w:t>
      </w:r>
    </w:p>
    <w:p w14:paraId="70896F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tbody = document.getElementById('examTableBody');</w:t>
      </w:r>
    </w:p>
    <w:p w14:paraId="3E95DB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tbody.innerHTML = filtered.map(function(e) {</w:t>
      </w:r>
    </w:p>
    <w:p w14:paraId="392FA4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var statusColor = e.status === 'NOT_STARTED' ? 'tag-info' : e.status === 'IN_PROGRESS' ? 'tag-warning' : 'tag-success';</w:t>
      </w:r>
    </w:p>
    <w:p w14:paraId="6BBFB0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var statusText = e.status === 'NOT_STARTED' ? '未开始' : e.status === 'IN_PROGRESS' ? '进行中' : '已完成';</w:t>
      </w:r>
    </w:p>
    <w:p w14:paraId="5AB5F92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return '&lt;tr&gt;' +</w:t>
      </w:r>
    </w:p>
    <w:p w14:paraId="75D34C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'&lt;td&gt;' + e.id + '&lt;/td&gt;' +</w:t>
      </w:r>
    </w:p>
    <w:p w14:paraId="486DE5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'&lt;td&gt;&lt;strong&gt;' + e.title + '&lt;/strong&gt;&lt;/td&gt;' +</w:t>
      </w:r>
    </w:p>
    <w:p w14:paraId="4073BB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'&lt;td&gt;&lt;span class="tag tag-info"&gt;' + (e.category || '-') + '&lt;/span&gt;&lt;/td&gt;' +</w:t>
      </w:r>
    </w:p>
    <w:p w14:paraId="741F6D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'&lt;td&gt;' + (e.questionCount || 0) + '&lt;/td&gt;' +</w:t>
      </w:r>
    </w:p>
    <w:p w14:paraId="0DC115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'&lt;td&gt;' + (e.duration || 60) + '&lt;/td&gt;' +</w:t>
      </w:r>
    </w:p>
    <w:p w14:paraId="7C474E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'&lt;td&gt;' + (e.totalScore || 100) + '&lt;/td&gt;' +</w:t>
      </w:r>
    </w:p>
    <w:p w14:paraId="58C20C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'&lt;td&gt;&lt;span class="tag ' + statusColor + '"&gt;' + statusText + '&lt;/span&gt;&lt;/td&gt;' +</w:t>
      </w:r>
    </w:p>
    <w:p w14:paraId="12AD539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'&lt;td style="white-space:nowrap;"&gt;' +</w:t>
      </w:r>
    </w:p>
    <w:p w14:paraId="65DD1A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'&lt;button class="btn btn-sm btn-outline" onclick="manageQuestions(' + e.id + ',\'' + e.title.replace(/'/g,"\\'") + '\')" title="管理题目"&gt;&lt;i class="bi bi-list-ul"&gt;&lt;/i&gt;&lt;/button&gt; ' +</w:t>
      </w:r>
    </w:p>
    <w:p w14:paraId="3C4322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'&lt;button class="btn btn-sm btn-outline" onclick="editExam(' + e.id + ')" title="编辑"&gt;&lt;i class="bi bi-pencil"&gt;&lt;/i&gt;&lt;/button&gt; ' +</w:t>
      </w:r>
    </w:p>
    <w:p w14:paraId="251290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'&lt;button class="btn btn-sm btn-outline" onclick="deleteExam(' + e.id + ')" title="删除" style="color:#dc3545;"&gt;&lt;i class="bi bi-trash"&gt;&lt;/i&gt;&lt;/button&gt;' +</w:t>
      </w:r>
    </w:p>
    <w:p w14:paraId="10453D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'&lt;/td&gt;&lt;/tr&gt;';</w:t>
      </w:r>
    </w:p>
    <w:p w14:paraId="0C33CF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}).join('');</w:t>
      </w:r>
    </w:p>
    <w:p w14:paraId="3C1626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(filtered.length === 0) {</w:t>
      </w:r>
    </w:p>
    <w:p w14:paraId="4C25E9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tbody.innerHTML = '&lt;tr&gt;&lt;td colspan="8" style="text-align:center;padding:40px;color:#999;"&gt;暂无考试数据&lt;/td&gt;&lt;/tr&gt;';</w:t>
      </w:r>
    </w:p>
    <w:p w14:paraId="6D3F6F1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4C14BB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656A1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renderStats() {</w:t>
      </w:r>
    </w:p>
    <w:p w14:paraId="03D306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totalQuestions = 0;</w:t>
      </w:r>
    </w:p>
    <w:p w14:paraId="190119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allExams.forEach(function(e) { totalQuestions += (e.questionCount || 0); });</w:t>
      </w:r>
    </w:p>
    <w:p w14:paraId="295146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cards = document.querySelectorAll('#statsOverview .stat-card .stat-info h3');</w:t>
      </w:r>
    </w:p>
    <w:p w14:paraId="53E9988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(cards.length &gt; 0) cards[0].textContent = allExams.length;</w:t>
      </w:r>
    </w:p>
    <w:p w14:paraId="2851AC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(cards.length &gt; 1) cards[1].textContent = totalQuestions;</w:t>
      </w:r>
    </w:p>
    <w:p w14:paraId="0CEDD79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0F52F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filterByCategory(cat) {</w:t>
      </w:r>
    </w:p>
    <w:p w14:paraId="2E1320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currentCategory = cat;</w:t>
      </w:r>
    </w:p>
    <w:p w14:paraId="274556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document.querySelectorAll('#categoryFilter .btn').forEach(function(b) { b.className = 'btn btn-sm btn-outline'; });</w:t>
      </w:r>
    </w:p>
    <w:p w14:paraId="6C0E27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event.target.className = 'btn btn-sm btn-primary';</w:t>
      </w:r>
    </w:p>
    <w:p w14:paraId="02F0EF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renderExams();</w:t>
      </w:r>
    </w:p>
    <w:p w14:paraId="01FD34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083853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showCreateExamModal() {</w:t>
      </w:r>
    </w:p>
    <w:p w14:paraId="1E9A232E">
      <w:r>
        <w:rPr>
          <w:rFonts w:ascii="Courier New" w:hAnsi="Courier New" w:eastAsia="宋体"/>
          <w:sz w:val="16"/>
        </w:rPr>
        <w:t xml:space="preserve">    document.getElementById('examModalTitle').textContent = '新建考试';</w:t>
      </w:r>
    </w:p>
    <w:p w14:paraId="238337E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document.getElementById('examId').value = '';</w:t>
      </w:r>
    </w:p>
    <w:p w14:paraId="3A0063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document.getElementById('examTitle').value = '';</w:t>
      </w:r>
    </w:p>
    <w:p w14:paraId="22C855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document.getElementById('examCategory').value = 'HCIA';</w:t>
      </w:r>
    </w:p>
    <w:p w14:paraId="11F326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document.getElementById('examDuration').value = 60;</w:t>
      </w:r>
    </w:p>
    <w:p w14:paraId="3D802A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document.getElementById('examTotalScore').value = 100;</w:t>
      </w:r>
    </w:p>
    <w:p w14:paraId="4653F6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document.getElementById('examPassScore').value = 60;</w:t>
      </w:r>
    </w:p>
    <w:p w14:paraId="0569AB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new bootstrap.Modal(document.getElementById('examModal')).show();</w:t>
      </w:r>
    </w:p>
    <w:p w14:paraId="45F3BC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8B4FC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editExam(id) {</w:t>
      </w:r>
    </w:p>
    <w:p w14:paraId="7FB0D3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exam = allExams.find(function(e) { return e.id === id; });</w:t>
      </w:r>
    </w:p>
    <w:p w14:paraId="3840D2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(!exam) return;</w:t>
      </w:r>
    </w:p>
    <w:p w14:paraId="681029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document.getElementById('examModalTitle').textContent = '编辑考试';</w:t>
      </w:r>
    </w:p>
    <w:p w14:paraId="3CD290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document.getElementById('examId').value = exam.id;</w:t>
      </w:r>
    </w:p>
    <w:p w14:paraId="02DEB5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document.getElementById('examTitle').value = exam.title;</w:t>
      </w:r>
    </w:p>
    <w:p w14:paraId="05FA98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document.getElementById('examCategory').value = exam.category || 'HCIA';</w:t>
      </w:r>
    </w:p>
    <w:p w14:paraId="7E935A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document.getElementById('examDuration').value = exam.duration || 60;</w:t>
      </w:r>
    </w:p>
    <w:p w14:paraId="748BF9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document.getElementById('examTotalScore').value = exam.totalScore || 100;</w:t>
      </w:r>
    </w:p>
    <w:p w14:paraId="442115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document.getElementById('examPassScore').value = exam.passScore || 60;</w:t>
      </w:r>
    </w:p>
    <w:p w14:paraId="3BE407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new bootstrap.Modal(document.getElementById('examModal')).show();</w:t>
      </w:r>
    </w:p>
    <w:p w14:paraId="1BF5CE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87C68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async function saveExam() {</w:t>
      </w:r>
    </w:p>
    <w:p w14:paraId="3312BB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id = document.getElementById('examId').value;</w:t>
      </w:r>
    </w:p>
    <w:p w14:paraId="521A8A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data = {</w:t>
      </w:r>
    </w:p>
    <w:p w14:paraId="73D1CB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title: document.getElementById('examTitle').value,</w:t>
      </w:r>
    </w:p>
    <w:p w14:paraId="78518D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category: document.getElementById('examCategory').value,</w:t>
      </w:r>
    </w:p>
    <w:p w14:paraId="75A881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duration: parseInt(document.getElementById('examDuration').value) || 60,</w:t>
      </w:r>
    </w:p>
    <w:p w14:paraId="0B561D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totalScore: parseInt(document.getElementById('examTotalScore').value) || 100,</w:t>
      </w:r>
    </w:p>
    <w:p w14:paraId="0802B9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passScore: parseInt(document.getElementById('examPassScore').value) || 60,</w:t>
      </w:r>
    </w:p>
    <w:p w14:paraId="764159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status: 'NOT_STARTED'</w:t>
      </w:r>
    </w:p>
    <w:p w14:paraId="0FBE9D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};</w:t>
      </w:r>
    </w:p>
    <w:p w14:paraId="352EF2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(!data.title) { showToast('请输入考试名称', 'danger'); return; }</w:t>
      </w:r>
    </w:p>
    <w:p w14:paraId="05A01E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try {</w:t>
      </w:r>
    </w:p>
    <w:p w14:paraId="49B0C75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var r;</w:t>
      </w:r>
    </w:p>
    <w:p w14:paraId="4C6B6B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(id) {</w:t>
      </w:r>
    </w:p>
    <w:p w14:paraId="257D55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 = await apiRequest('/admin/exams/' + id, { method: 'PUT', body: JSON.stringify(data) });</w:t>
      </w:r>
    </w:p>
    <w:p w14:paraId="3A7853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 else {</w:t>
      </w:r>
    </w:p>
    <w:p w14:paraId="35E7AE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 = await apiRequest('/admin/exams', { method: 'POST', body: JSON.stringify(data) });</w:t>
      </w:r>
    </w:p>
    <w:p w14:paraId="6DBBCF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3BABC4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(r &amp;&amp; r.success) {</w:t>
      </w:r>
    </w:p>
    <w:p w14:paraId="63D015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showToast('保存成功', 'success');</w:t>
      </w:r>
    </w:p>
    <w:p w14:paraId="2CCBE9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bootstrap.Modal.getInstance(document.getElementById('examModal')).hide();</w:t>
      </w:r>
    </w:p>
    <w:p w14:paraId="1B6945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loadExams();</w:t>
      </w:r>
    </w:p>
    <w:p w14:paraId="629996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 else {</w:t>
      </w:r>
    </w:p>
    <w:p w14:paraId="7B3D83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showToast(r ? r.message : '保存失败', 'danger');</w:t>
      </w:r>
    </w:p>
    <w:p w14:paraId="67EAD5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038A23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 catch(e) { showToast('保存失败', 'danger'); }</w:t>
      </w:r>
    </w:p>
    <w:p w14:paraId="303487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5B5011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async function deleteExam(id) {</w:t>
      </w:r>
    </w:p>
    <w:p w14:paraId="6219AA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(!confirm('确定要删除该考试吗？')) return;</w:t>
      </w:r>
    </w:p>
    <w:p w14:paraId="2671E785">
      <w:r>
        <w:rPr>
          <w:rFonts w:ascii="Courier New" w:hAnsi="Courier New" w:eastAsia="宋体"/>
          <w:sz w:val="16"/>
        </w:rPr>
        <w:t xml:space="preserve">    try {</w:t>
      </w:r>
    </w:p>
    <w:p w14:paraId="5CC6481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var r = await apiRequest('/admin/exams/' + id, { method: 'DELETE' });</w:t>
      </w:r>
    </w:p>
    <w:p w14:paraId="5A7935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(r &amp;&amp; r.success) { showToast('删除成功', 'success'); loadExams(); }</w:t>
      </w:r>
    </w:p>
    <w:p w14:paraId="4BE756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else { showToast('删除失败', 'danger'); }</w:t>
      </w:r>
    </w:p>
    <w:p w14:paraId="69CA45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 catch(e) { showToast('删除失败', 'danger'); }</w:t>
      </w:r>
    </w:p>
    <w:p w14:paraId="55AC658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A4A98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async function manageQuestions(examId, examTitle) {</w:t>
      </w:r>
    </w:p>
    <w:p w14:paraId="5C7B87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currentExamId = examId;</w:t>
      </w:r>
    </w:p>
    <w:p w14:paraId="542593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document.getElementById('questionExamTitle').textContent = examTitle;</w:t>
      </w:r>
    </w:p>
    <w:p w14:paraId="4A6EB2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await loadQuestions();</w:t>
      </w:r>
    </w:p>
    <w:p w14:paraId="17C3B5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new bootstrap.Modal(document.getElementById('questionModal')).show();</w:t>
      </w:r>
    </w:p>
    <w:p w14:paraId="116A048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43751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async function loadQuestions() {</w:t>
      </w:r>
    </w:p>
    <w:p w14:paraId="3ECC63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(!currentExamId) return;</w:t>
      </w:r>
    </w:p>
    <w:p w14:paraId="78948F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try {</w:t>
      </w:r>
    </w:p>
    <w:p w14:paraId="46CB5C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var r = await apiRequest('/admin/exams/' + currentExamId + '/questions');</w:t>
      </w:r>
    </w:p>
    <w:p w14:paraId="7EEE019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(r &amp;&amp; r.success) {</w:t>
      </w:r>
    </w:p>
    <w:p w14:paraId="4F8FA7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var questions = r.data || [];</w:t>
      </w:r>
    </w:p>
    <w:p w14:paraId="34378A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document.getElementById('questionCount').textContent = '共 ' + questions.length + ' 题';</w:t>
      </w:r>
    </w:p>
    <w:p w14:paraId="6FABF4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var list = document.getElementById('questionsList');</w:t>
      </w:r>
    </w:p>
    <w:p w14:paraId="52F207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list.innerHTML = questions.map(function(q, i) {</w:t>
      </w:r>
    </w:p>
    <w:p w14:paraId="04623B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var typeMap = { 'SINGLE': '单选题', 'MULTI': '多选题', 'JUDGE': '判断题', 'FILL': '填空题' };</w:t>
      </w:r>
    </w:p>
    <w:p w14:paraId="5278138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return '&lt;div class="card mb-2" style="border-left:3px solid #094086;"&gt;' +</w:t>
      </w:r>
    </w:p>
    <w:p w14:paraId="39DC28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'&lt;div class="card-body" style="padding:12px 16px;display:flex;justify-content:space-between;align-items:center;"&gt;' +</w:t>
      </w:r>
    </w:p>
    <w:p w14:paraId="29D9FE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'&lt;div style="flex:1;"&gt;' +</w:t>
      </w:r>
    </w:p>
    <w:p w14:paraId="6C85FA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'&lt;div style="font-size:13px;color:#666;margin-bottom:4px;"&gt;&lt;span class="tag tag-info" style="font-size:11px;"&gt;' + (typeMap[q.type] || q.type) + '&lt;/span&gt; 第' + (i+1) + '题&lt;/div&gt;' +</w:t>
      </w:r>
    </w:p>
    <w:p w14:paraId="47A4CC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'&lt;div style="font-size:14px;font-weight:500;"&gt;' + (q.content || '').substring(0, 80) + (q.content &amp;&amp; q.content.length &gt; 80 ? '...' : '') + '&lt;/div&gt;' +</w:t>
      </w:r>
    </w:p>
    <w:p w14:paraId="72D6AB3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'&lt;div style="font-size:12px;color:#999;margin-top:4px;"&gt;答案: ' + (q.answer || '-') + '&lt;/div&gt;&lt;/div&gt;' +</w:t>
      </w:r>
    </w:p>
    <w:p w14:paraId="2B46BD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'&lt;div style="white-space:nowrap;"&gt;' +</w:t>
      </w:r>
    </w:p>
    <w:p w14:paraId="568631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'&lt;button class="btn btn-sm btn-outline" onclick="editQuestion(' + q.id + ')" title="编辑"&gt;&lt;i class="bi bi-pencil"&gt;&lt;/i&gt;&lt;/button&gt; ' +</w:t>
      </w:r>
    </w:p>
    <w:p w14:paraId="333F62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'&lt;button class="btn btn-sm btn-outline" onclick="deleteQuestion(' + q.id + ')" title="删除" style="color:#dc3545;"&gt;&lt;i class="bi bi-trash"&gt;&lt;/i&gt;&lt;/button&gt;&lt;/div&gt;&lt;/div&gt;&lt;/div&gt;';</w:t>
      </w:r>
    </w:p>
    <w:p w14:paraId="5424AC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}).join('');</w:t>
      </w:r>
    </w:p>
    <w:p w14:paraId="6E4BA0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(questions.length === 0) {</w:t>
      </w:r>
    </w:p>
    <w:p w14:paraId="5F7C8E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list.innerHTML = '&lt;div style="text-align:center;padding:40px;color:#999;"&gt;&lt;i class="bi bi-inbox" style="font-size:40px;display:block;margin-bottom:12px;"&gt;&lt;/i&gt;暂无题目，点击右上角新增&lt;/div&gt;';</w:t>
      </w:r>
    </w:p>
    <w:p w14:paraId="576CF4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}</w:t>
      </w:r>
    </w:p>
    <w:p w14:paraId="439BB5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02AA3B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 catch(e) {}</w:t>
      </w:r>
    </w:p>
    <w:p w14:paraId="18C481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54626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showAddQuestionForm() {</w:t>
      </w:r>
    </w:p>
    <w:p w14:paraId="356CC2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document.getElementById('addQuestionTitle').textContent = '新增题目';</w:t>
      </w:r>
    </w:p>
    <w:p w14:paraId="3B32BC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document.getElementById('questionEditId').value = '';</w:t>
      </w:r>
    </w:p>
    <w:p w14:paraId="67E118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document.getElementById('questionType').value = 'SINGLE';</w:t>
      </w:r>
    </w:p>
    <w:p w14:paraId="6325DF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document.getElementById('questionContent').value = '';</w:t>
      </w:r>
    </w:p>
    <w:p w14:paraId="546825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document.getElementById('questionOptions').value = '';</w:t>
      </w:r>
    </w:p>
    <w:p w14:paraId="5D9F4C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document.getElementById('questionAnswer').value = '';</w:t>
      </w:r>
    </w:p>
    <w:p w14:paraId="3CDABB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new bootstrap.Modal(document.getElementById('addQuestionModal')).show();</w:t>
      </w:r>
    </w:p>
    <w:p w14:paraId="6F23A9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61C3D1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async function editQuestion(id) {</w:t>
      </w:r>
    </w:p>
    <w:p w14:paraId="57546D0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r = await apiRequest('/admin/exams/' + currentExamId + '/questions');</w:t>
      </w:r>
    </w:p>
    <w:p w14:paraId="1B2771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(!r || !r.success) return;</w:t>
      </w:r>
    </w:p>
    <w:p w14:paraId="75B74C2C">
      <w:r>
        <w:rPr>
          <w:rFonts w:ascii="Courier New" w:hAnsi="Courier New" w:eastAsia="宋体"/>
          <w:sz w:val="16"/>
        </w:rPr>
        <w:t xml:space="preserve">    var q = (r.data || []).find(function(x) { return x.id === id; });</w:t>
      </w:r>
    </w:p>
    <w:p w14:paraId="46FEED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(!q) return;</w:t>
      </w:r>
    </w:p>
    <w:p w14:paraId="7DD44B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document.getElementById('addQuestionTitle').textContent = '编辑题目';</w:t>
      </w:r>
    </w:p>
    <w:p w14:paraId="731739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document.getElementById('questionEditId').value = q.id;</w:t>
      </w:r>
    </w:p>
    <w:p w14:paraId="255CCE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document.getElementById('questionType').value = q.type || 'SINGLE';</w:t>
      </w:r>
    </w:p>
    <w:p w14:paraId="0CF1C1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document.getElementById('questionContent').value = q.content || '';</w:t>
      </w:r>
    </w:p>
    <w:p w14:paraId="50187C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document.getElementById('questionOptions').value = q.options || '';</w:t>
      </w:r>
    </w:p>
    <w:p w14:paraId="661B96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document.getElementById('questionAnswer').value = q.answer || '';</w:t>
      </w:r>
    </w:p>
    <w:p w14:paraId="3C50B9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new bootstrap.Modal(document.getElementById('addQuestionModal')).show();</w:t>
      </w:r>
    </w:p>
    <w:p w14:paraId="0FEB98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8FC0C9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async function saveQuestion() {</w:t>
      </w:r>
    </w:p>
    <w:p w14:paraId="54F6EA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editId = document.getElementById('questionEditId').value;</w:t>
      </w:r>
    </w:p>
    <w:p w14:paraId="7BBB220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data = {</w:t>
      </w:r>
    </w:p>
    <w:p w14:paraId="6E9B32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content: document.getElementById('questionContent').value,</w:t>
      </w:r>
    </w:p>
    <w:p w14:paraId="07157E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options: document.getElementById('questionOptions').value,</w:t>
      </w:r>
    </w:p>
    <w:p w14:paraId="639B03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answer: document.getElementById('questionAnswer').value,</w:t>
      </w:r>
    </w:p>
    <w:p w14:paraId="6E8EC1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type: document.getElementById('questionType').value</w:t>
      </w:r>
    </w:p>
    <w:p w14:paraId="1EA4B9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};</w:t>
      </w:r>
    </w:p>
    <w:p w14:paraId="5C727D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(!data.content) { showToast('请输入题目内容', 'danger'); return; }</w:t>
      </w:r>
    </w:p>
    <w:p w14:paraId="6B039C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try {</w:t>
      </w:r>
    </w:p>
    <w:p w14:paraId="04C69DE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var r;</w:t>
      </w:r>
    </w:p>
    <w:p w14:paraId="048599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(editId) {</w:t>
      </w:r>
    </w:p>
    <w:p w14:paraId="1A1D07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 = await apiRequest('/admin/questions/' + editId, { method: 'PUT', body: JSON.stringify(data) });</w:t>
      </w:r>
    </w:p>
    <w:p w14:paraId="4658BB7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 else {</w:t>
      </w:r>
    </w:p>
    <w:p w14:paraId="7A1C07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r = await apiRequest('/admin/exams/' + currentExamId + '/questions', { method: 'POST', body: JSON.stringify(data) });</w:t>
      </w:r>
    </w:p>
    <w:p w14:paraId="61E221D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109B85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(r &amp;&amp; r.success) {</w:t>
      </w:r>
    </w:p>
    <w:p w14:paraId="63FA26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showToast('保存成功', 'success');</w:t>
      </w:r>
    </w:p>
    <w:p w14:paraId="376740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bootstrap.Modal.getInstance(document.getElementById('addQuestionModal')).hide();</w:t>
      </w:r>
    </w:p>
    <w:p w14:paraId="393C7C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loadQuestions();</w:t>
      </w:r>
    </w:p>
    <w:p w14:paraId="3046B7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loadExams();</w:t>
      </w:r>
    </w:p>
    <w:p w14:paraId="011DAC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 else {</w:t>
      </w:r>
    </w:p>
    <w:p w14:paraId="16D0709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showToast(r ? r.message : '保存失败', 'danger');</w:t>
      </w:r>
    </w:p>
    <w:p w14:paraId="28D865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0FA18C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 catch(e) { showToast('保存失败', 'danger'); }</w:t>
      </w:r>
    </w:p>
    <w:p w14:paraId="64BE0E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06D9D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async function deleteQuestion(id) {</w:t>
      </w:r>
    </w:p>
    <w:p w14:paraId="4B5DF1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(!confirm('确定要删除该题目吗？')) return;</w:t>
      </w:r>
    </w:p>
    <w:p w14:paraId="76DC6E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try {</w:t>
      </w:r>
    </w:p>
    <w:p w14:paraId="464D3F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var r = await apiRequest('/admin/questions/' + id, { method: 'DELETE' });</w:t>
      </w:r>
    </w:p>
    <w:p w14:paraId="435431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(r &amp;&amp; r.success) { showToast('删除成功', 'success'); loadQuestions(); loadExams(); }</w:t>
      </w:r>
    </w:p>
    <w:p w14:paraId="178926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else { showToast('删除失败', 'danger'); }</w:t>
      </w:r>
    </w:p>
    <w:p w14:paraId="0A079C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 catch(e) { showToast('删除失败', 'danger'); }</w:t>
      </w:r>
    </w:p>
    <w:p w14:paraId="30D088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3BA5D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document.addEventListener('DOMContentLoaded', function() {</w:t>
      </w:r>
    </w:p>
    <w:p w14:paraId="048E4C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loadExams();</w:t>
      </w:r>
    </w:p>
    <w:p w14:paraId="0D0D1B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684794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&lt;/script&gt;</w:t>
      </w:r>
    </w:p>
    <w:p w14:paraId="334E56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&lt;/body&gt;</w:t>
      </w:r>
    </w:p>
    <w:p w14:paraId="7CE499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&lt;/html&gt;</w:t>
      </w:r>
    </w:p>
    <w:p w14:paraId="21F3057D">
      <w:r>
        <w:rPr>
          <w:rFonts w:ascii="Courier New" w:hAnsi="Courier New" w:eastAsia="宋体"/>
          <w:sz w:val="16"/>
        </w:rPr>
        <w:t>&lt;!DOCTYPE html&gt;</w:t>
      </w:r>
    </w:p>
    <w:p w14:paraId="00E6F2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&lt;html lang="zh-CN"&gt;</w:t>
      </w:r>
    </w:p>
    <w:p w14:paraId="5E6C07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&lt;head&gt;</w:t>
      </w:r>
    </w:p>
    <w:p w14:paraId="70FC11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&lt;meta charset="UTF-8"&gt;</w:t>
      </w:r>
    </w:p>
    <w:p w14:paraId="3D3D73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&lt;meta name="viewport" content="width=device-width, initial-scale=1.0"&gt;</w:t>
      </w:r>
    </w:p>
    <w:p w14:paraId="312BC9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&lt;title&gt;用户管理 - 华技云管理端&lt;/title&gt;</w:t>
      </w:r>
    </w:p>
    <w:p w14:paraId="63A8F2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&lt;link href="https://cdn.jsdelivr.net/npm/bootstrap@5.3.0/dist/css/bootstrap.min.css" rel="stylesheet"&gt;</w:t>
      </w:r>
    </w:p>
    <w:p w14:paraId="00F1603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&lt;link rel="stylesheet" href="https://cdn.jsdelivr.net/npm/bootstrap-icons@1.10.5/font/bootstrap-icons.css"&gt;</w:t>
      </w:r>
    </w:p>
    <w:p w14:paraId="1EF155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&lt;link rel="stylesheet" href="../css/style.css"&gt;</w:t>
      </w:r>
    </w:p>
    <w:p w14:paraId="3BE10C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&lt;/head&gt;</w:t>
      </w:r>
    </w:p>
    <w:p w14:paraId="7FD5F8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&lt;body&gt;</w:t>
      </w:r>
    </w:p>
    <w:p w14:paraId="03C796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 class="main-layout"&gt;</w:t>
      </w:r>
    </w:p>
    <w:p w14:paraId="4AEB9F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&lt;aside class="sidebar"&gt;</w:t>
      </w:r>
    </w:p>
    <w:p w14:paraId="2D9DB3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class="sidebar-header" style="background:linear-gradient(135deg,#062c5a,#094086);"&gt;&lt;h1&gt;&lt;i class="bi bi-shield-lock-fill"&gt;&lt;/i&gt;管理端&lt;/h1&gt;&lt;/div&gt;</w:t>
      </w:r>
    </w:p>
    <w:p w14:paraId="3D63C9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&lt;nav class="sidebar-menu"&gt;</w:t>
      </w:r>
    </w:p>
    <w:p w14:paraId="09EFBE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class="menu-section"&gt;核心管理&lt;/div&gt;</w:t>
      </w:r>
    </w:p>
    <w:p w14:paraId="51CCAE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href="dashboard.html" class="menu-item"&gt;&lt;i class="bi bi-speedometer2"&gt;&lt;/i&gt;管理仪表盘&lt;/a&gt;</w:t>
      </w:r>
    </w:p>
    <w:p w14:paraId="1BD1E6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href="users.html" class="menu-item active"&gt;&lt;i class="bi bi-people"&gt;&lt;/i&gt;用户管理&lt;/a&gt;</w:t>
      </w:r>
    </w:p>
    <w:p w14:paraId="3AFDAF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href="courses.html" class="menu-item"&gt;&lt;i class="bi bi-book"&gt;&lt;/i&gt;课程管理&lt;/a&gt;</w:t>
      </w:r>
    </w:p>
    <w:p w14:paraId="7563F2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href="certifications.html" class="menu-item"&gt;&lt;i class="bi bi-award"&gt;&lt;/i&gt;认证管理&lt;/a&gt;</w:t>
      </w:r>
    </w:p>
    <w:p w14:paraId="49F819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class="menu-section"&gt;运营管理&lt;/div&gt;</w:t>
      </w:r>
    </w:p>
    <w:p w14:paraId="4B6CC5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href="labs.html" class="menu-item"&gt;&lt;i class="bi bi-cloud-haze"&gt;&lt;/i&gt;实训管理&lt;/a&gt;</w:t>
      </w:r>
    </w:p>
    <w:p w14:paraId="4A902A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href="competitions.html" class="menu-item"&gt;&lt;i class="bi bi-trophy"&gt;&lt;/i&gt;赛事管理&lt;/a&gt;</w:t>
      </w:r>
    </w:p>
    <w:p w14:paraId="0E8128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href="jobs.html" class="menu-item"&gt;&lt;i class="bi bi-briefcase"&gt;&lt;/i&gt;就业管理&lt;/a&gt;</w:t>
      </w:r>
    </w:p>
    <w:p w14:paraId="2C6087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class="menu-section"&gt;数据与系统&lt;/div&gt;</w:t>
      </w:r>
    </w:p>
    <w:p w14:paraId="686AE1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href="analytics.html" class="menu-item"&gt;&lt;i class="bi bi-graph-up"&gt;&lt;/i&gt;数据统计&lt;/a&gt;</w:t>
      </w:r>
    </w:p>
    <w:p w14:paraId="142038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&lt;a href="settings.html" class="menu-item"&gt;&lt;i class="bi bi-gear"&gt;&lt;/i&gt;系统设置&lt;/a&gt;</w:t>
      </w:r>
    </w:p>
    <w:p w14:paraId="4D44B3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&lt;/nav&gt;</w:t>
      </w:r>
    </w:p>
    <w:p w14:paraId="56B5DC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class="sidebar-footer"&gt;</w:t>
      </w:r>
    </w:p>
    <w:p w14:paraId="63E4C1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class="user-info"&gt;</w:t>
      </w:r>
    </w:p>
    <w:p w14:paraId="556D44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class="user-avatar" style="background:#e8a838;"&gt;管&lt;/div&gt;</w:t>
      </w:r>
    </w:p>
    <w:p w14:paraId="657F28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class="user-details"&gt;&lt;div class="user-name"&gt;管理员&lt;/div&gt;&lt;div class="user-role"&gt;系统管理员&lt;/div&gt;&lt;/div&gt;</w:t>
      </w:r>
    </w:p>
    <w:p w14:paraId="62E4B9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614C9C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&lt;/div&gt;</w:t>
      </w:r>
    </w:p>
    <w:p w14:paraId="340D07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&lt;/aside&gt;</w:t>
      </w:r>
    </w:p>
    <w:p w14:paraId="4A1151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&lt;main class="main-content"&gt;</w:t>
      </w:r>
    </w:p>
    <w:p w14:paraId="328074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&lt;header class="top-header"&gt;</w:t>
      </w:r>
    </w:p>
    <w:p w14:paraId="112E07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class="header-left"&gt;</w:t>
      </w:r>
    </w:p>
    <w:p w14:paraId="269CEF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class="header-nav"&gt;</w:t>
      </w:r>
    </w:p>
    <w:p w14:paraId="5EBF29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&lt;a href="dashboard.html"&gt;仪表盘&lt;/a&gt;</w:t>
      </w:r>
    </w:p>
    <w:p w14:paraId="100E97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&lt;a href="users.html" class="active"&gt;用户管理&lt;/a&gt;</w:t>
      </w:r>
    </w:p>
    <w:p w14:paraId="784483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&lt;a href="courses.html"&gt;课程管理&lt;/a&gt;</w:t>
      </w:r>
    </w:p>
    <w:p w14:paraId="3D9C46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&lt;a href="analytics.html"&gt;数据统计&lt;/a&gt;</w:t>
      </w:r>
    </w:p>
    <w:p w14:paraId="6B6604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&lt;a href="settings.html"&gt;系统设置&lt;/a&gt;</w:t>
      </w:r>
    </w:p>
    <w:p w14:paraId="1B9680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47806F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25CDDB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class="header-right"&gt;</w:t>
      </w:r>
    </w:p>
    <w:p w14:paraId="301FA3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class="header-icon" title="消息"&gt;&lt;i class="bi bi-bell"&gt;&lt;/i&gt;&lt;span class="badge"&gt;&lt;/span&gt;&lt;/div&gt;</w:t>
      </w:r>
    </w:p>
    <w:p w14:paraId="1F6B3F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&lt;a href="../index.html" class="btn btn-sm btn-outline" style="text-decoration:none;"&gt;&lt;i class="bi bi-box-arrow-right"&gt;&lt;/i&gt; 退出&lt;/a&gt;</w:t>
      </w:r>
    </w:p>
    <w:p w14:paraId="5E67DB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5F9BF9E3">
      <w:r>
        <w:rPr>
          <w:rFonts w:ascii="Courier New" w:hAnsi="Courier New" w:eastAsia="宋体"/>
          <w:sz w:val="16"/>
        </w:rPr>
        <w:t xml:space="preserve">        &lt;/header&gt;</w:t>
      </w:r>
    </w:p>
    <w:p w14:paraId="1391D3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class="page-content"&gt;</w:t>
      </w:r>
    </w:p>
    <w:p w14:paraId="390B33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class="page-title"&gt;&lt;h2&gt;&lt;i class="bi bi-people me-2"&gt;&lt;/i&gt;用户管理&lt;/h2&gt;&lt;p&gt;管理平台用户账号、角色和权限&lt;/p&gt;&lt;/div&gt;</w:t>
      </w:r>
    </w:p>
    <w:p w14:paraId="6C960B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class="card mb-4"&gt;</w:t>
      </w:r>
    </w:p>
    <w:p w14:paraId="797E26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class="card-body" style="display:flex;justify-content:space-between;align-items:center;flex-wrap:wrap;gap:12px;"&gt;</w:t>
      </w:r>
    </w:p>
    <w:p w14:paraId="5C23B8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style="display:flex;gap:12px;flex-wrap:wrap;"&gt;</w:t>
      </w:r>
    </w:p>
    <w:p w14:paraId="0357C0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class="search-box"&gt;&lt;i class="bi bi-search"&gt;&lt;/i&gt;&lt;input type="text" placeholder="搜索用户名、学号..."&gt;&lt;/div&gt;</w:t>
      </w:r>
    </w:p>
    <w:p w14:paraId="0C5771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&lt;select style="padding:8px 12px;border:1px solid #e5e7eb;border-radius:6px;font-size:13px;"&gt;</w:t>
      </w:r>
    </w:p>
    <w:p w14:paraId="27A8DE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&lt;option&gt;全部角色&lt;/option&gt;&lt;option&gt;学生&lt;/option&gt;&lt;option&gt;教师&lt;/option&gt;&lt;option&gt;管理员&lt;/option&gt;</w:t>
      </w:r>
    </w:p>
    <w:p w14:paraId="726277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&lt;/select&gt;</w:t>
      </w:r>
    </w:p>
    <w:p w14:paraId="02E90E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&lt;select style="padding:8px 12px;border:1px solid #e5e7eb;border-radius:6px;font-size:13px;"&gt;</w:t>
      </w:r>
    </w:p>
    <w:p w14:paraId="053224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&lt;option&gt;全部状态&lt;/option&gt;&lt;option&gt;正常&lt;/option&gt;&lt;option&gt;禁用&lt;/option&gt;&lt;option&gt;待审核&lt;/option&gt;</w:t>
      </w:r>
    </w:p>
    <w:p w14:paraId="41A761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&lt;/select&gt;</w:t>
      </w:r>
    </w:p>
    <w:p w14:paraId="614837C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05B1F0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style="display:flex;gap:8px;"&gt;</w:t>
      </w:r>
    </w:p>
    <w:p w14:paraId="2622EB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&lt;button class="btn btn-primary" onclick="showToast('正在新增用户...','info')"&gt;&lt;i class="bi bi-plus-lg me-1"&gt;&lt;/i&gt;新增用户&lt;/button&gt;</w:t>
      </w:r>
    </w:p>
    <w:p w14:paraId="5353EA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&lt;button class="btn btn-outline" onclick="showToast('正在导出用户数据...','info')"&gt;&lt;i class="bi bi-download me-1"&gt;&lt;/i&gt;导出&lt;/button&gt;</w:t>
      </w:r>
    </w:p>
    <w:p w14:paraId="562A82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1F7601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41CDB7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2F454E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class="card"&gt;</w:t>
      </w:r>
    </w:p>
    <w:p w14:paraId="224FB7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class="card-body"&gt;</w:t>
      </w:r>
    </w:p>
    <w:p w14:paraId="2775FD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&lt;table class="data-table"&gt;</w:t>
      </w:r>
    </w:p>
    <w:p w14:paraId="2BDC59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&lt;thead&gt;</w:t>
      </w:r>
    </w:p>
    <w:p w14:paraId="6F643B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&lt;tr&gt;&lt;th&gt;&lt;input type="checkbox"&gt;&lt;/th&gt;&lt;th&gt;用户名&lt;/th&gt;&lt;th&gt;学号/工号&lt;/th&gt;&lt;th&gt;角色&lt;/th&gt;&lt;th&gt;认证等级&lt;/th&gt;&lt;th&gt;注册时间&lt;/th&gt;&lt;th&gt;状态&lt;/th&gt;&lt;th&gt;操作&lt;/th&gt;&lt;/tr&gt;</w:t>
      </w:r>
    </w:p>
    <w:p w14:paraId="235FD8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&lt;/thead&gt;</w:t>
      </w:r>
    </w:p>
    <w:p w14:paraId="1EF016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&lt;tbody&gt;</w:t>
      </w:r>
    </w:p>
    <w:p w14:paraId="1FE451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&lt;tr&gt;</w:t>
      </w:r>
    </w:p>
    <w:p w14:paraId="28A4B9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&lt;td&gt;&lt;input type="checkbox"&gt;&lt;/td&gt;</w:t>
      </w:r>
    </w:p>
    <w:p w14:paraId="44463B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&lt;td&gt;&lt;div style="display:flex;align-items:center;gap:8px;"&gt;&lt;div style="width:28px;height:28px;border-radius:50%;background:#094086;display:flex;align-items:center;justify-content:center;color:white;font-size:11px;"&gt;张&lt;/div&gt;张同学&lt;/div&gt;&lt;/td&gt;</w:t>
      </w:r>
    </w:p>
    <w:p w14:paraId="61CCBC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&lt;td&gt;ICT2024001&lt;/td&gt;</w:t>
      </w:r>
    </w:p>
    <w:p w14:paraId="13F9C7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&lt;td&gt;&lt;span class="tag tag-info"&gt;学生&lt;/span&gt;&lt;/td&gt;</w:t>
      </w:r>
    </w:p>
    <w:p w14:paraId="6E955B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&lt;td&gt;HCIA&lt;/td&gt;</w:t>
      </w:r>
    </w:p>
    <w:p w14:paraId="778CC3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&lt;td&gt;2024-03-15&lt;/td&gt;</w:t>
      </w:r>
    </w:p>
    <w:p w14:paraId="1510AC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&lt;td&gt;&lt;span class="tag tag-success"&gt;正常&lt;/span&gt;&lt;/td&gt;</w:t>
      </w:r>
    </w:p>
    <w:p w14:paraId="10CF4C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&lt;td&gt;</w:t>
      </w:r>
    </w:p>
    <w:p w14:paraId="58D929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&lt;a href="javascript:void(0)" onclick="showToast('用户编辑功能开发中','info')" class="btn btn-sm btn-outline"&gt;编辑&lt;/a&gt;</w:t>
      </w:r>
    </w:p>
    <w:p w14:paraId="724110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&lt;a href="javascript:void(0)" onclick="showToast('用户禁用功能开发中','warning')" class="btn btn-sm btn-outline text-danger"&gt;禁用&lt;/a&gt;</w:t>
      </w:r>
    </w:p>
    <w:p w14:paraId="22C5E8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&lt;/td&gt;</w:t>
      </w:r>
    </w:p>
    <w:p w14:paraId="13B032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&lt;/tr&gt;</w:t>
      </w:r>
    </w:p>
    <w:p w14:paraId="64EEFD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&lt;tr&gt;</w:t>
      </w:r>
    </w:p>
    <w:p w14:paraId="5D4E85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&lt;td&gt;&lt;input type="checkbox"&gt;&lt;/td&gt;</w:t>
      </w:r>
    </w:p>
    <w:p w14:paraId="60D52EE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&lt;td&gt;&lt;div style="display:flex;align-items:center;gap:8px;"&gt;&lt;div style="width:28px;height:28px;border-radius:50%;background:#28a745;display:flex;align-items:center;justify-content:center;color:white;font-size:11px;"&gt;李&lt;/div&gt;李同学&lt;/div&gt;&lt;/td&gt;</w:t>
      </w:r>
    </w:p>
    <w:p w14:paraId="5CF5AD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&lt;td&gt;ICT2024002&lt;/td&gt;</w:t>
      </w:r>
    </w:p>
    <w:p w14:paraId="4848A7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&lt;td&gt;&lt;span class="tag tag-info"&gt;学生&lt;/span&gt;&lt;/td&gt;</w:t>
      </w:r>
    </w:p>
    <w:p w14:paraId="0F9EFE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&lt;td&gt;HCIP&lt;/td&gt;</w:t>
      </w:r>
    </w:p>
    <w:p w14:paraId="211050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&lt;td&gt;2024-03-18&lt;/td&gt;</w:t>
      </w:r>
    </w:p>
    <w:p w14:paraId="10FA1B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&lt;td&gt;&lt;span class="tag tag-success"&gt;正常&lt;/span&gt;&lt;/td&gt;</w:t>
      </w:r>
    </w:p>
    <w:p w14:paraId="7E2D52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&lt;td&gt;</w:t>
      </w:r>
    </w:p>
    <w:p w14:paraId="325FB3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            &lt;a href="javascript:void(0)" onclick="showToast('用户编辑功能开发中','info')" class="btn btn-sm btn-outline"&gt;编辑&lt;/a&gt;</w:t>
      </w:r>
    </w:p>
    <w:p w14:paraId="6CCB2C19">
      <w:r>
        <w:rPr>
          <w:rFonts w:ascii="Courier New" w:hAnsi="Courier New" w:eastAsia="宋体"/>
          <w:sz w:val="16"/>
        </w:rPr>
        <w:t xml:space="preserve">                            &lt;/tr&gt;</w:t>
      </w:r>
    </w:p>
    <w:p w14:paraId="5B1D1B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&lt;/tbody&gt;</w:t>
      </w:r>
    </w:p>
    <w:p w14:paraId="6E1D51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&lt;/table&gt;</w:t>
      </w:r>
    </w:p>
    <w:p w14:paraId="2540CB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451A60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4B90D3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&lt;/div&gt;</w:t>
      </w:r>
    </w:p>
    <w:p w14:paraId="11CD02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&lt;/main&gt;</w:t>
      </w:r>
    </w:p>
    <w:p w14:paraId="79637C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FA60D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 class="modal fade" id="consoleModal" tabindex="-1" data-bs-backdrop="static" data-bs-keyboard="false"&gt;</w:t>
      </w:r>
    </w:p>
    <w:p w14:paraId="4B23C5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&lt;div class="modal-dialog modal-xl modal-fullscreen-lg-down" style="max-width:95%;"&gt;</w:t>
      </w:r>
    </w:p>
    <w:p w14:paraId="245FD8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class="modal-content" style="background:#1a1b26;border-radius:10px;border:1px solid #3d4470;overflow:hidden;"&gt;</w:t>
      </w:r>
    </w:p>
    <w:p w14:paraId="78378A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class="modal-header" style="background:#16161e;border-bottom:1px solid #3d4470;padding:10px 16px;display:flex;align-items:center;justify-content:space-between;"&gt;</w:t>
      </w:r>
    </w:p>
    <w:p w14:paraId="627B91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style="display:flex;align-items:center;gap:12px;"&gt;</w:t>
      </w:r>
    </w:p>
    <w:p w14:paraId="56EC5E5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style="display:flex;gap:6px;"&gt;</w:t>
      </w:r>
    </w:p>
    <w:p w14:paraId="1950A7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&lt;span onclick="closeConsole()" style="width:12px;height:12px;border-radius:50%;background:#f7768e;cursor:pointer;"&gt;&lt;/span&gt;</w:t>
      </w:r>
    </w:p>
    <w:p w14:paraId="7D59F4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&lt;span style="width:12px;height:12px;border-radius:50%;background:#e0af68;"&gt;&lt;/span&gt;</w:t>
      </w:r>
    </w:p>
    <w:p w14:paraId="633F5B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&lt;span style="width:12px;height:12px;border-radius:50%;background:#9ece6a;"&gt;&lt;/span&gt;</w:t>
      </w:r>
    </w:p>
    <w:p w14:paraId="494057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23745B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&lt;span style="color:#a9b1d6;font-size:13px;font-family:'Consolas','Monaco',monospace;"&gt;&lt;i class="bi bi-terminal-fill" style="color:#7aa2f7;"&gt;&lt;/i&gt; 华为云实训控制台 — root@huawei-ecs:~&lt;/span&gt;</w:t>
      </w:r>
    </w:p>
    <w:p w14:paraId="363AB4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0A3FC6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style="display:flex;align-items:center;gap:8px;font-size:12px;color:#565f89;"&gt;</w:t>
      </w:r>
    </w:p>
    <w:p w14:paraId="3005F1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&lt;span style="display:inline-block;width:8px;height:8px;background:#9ece6a;border-radius:50%;margin-right:4px;"&gt;&lt;/span&gt;已连接</w:t>
      </w:r>
    </w:p>
    <w:p w14:paraId="1A94CB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&lt;span style="border-left:1px solid #3d4470;padding-left:8px;margin-left:4px;"&gt;ecs-huawei-lab-01 | Ubuntu 22.04&lt;/span&gt;</w:t>
      </w:r>
    </w:p>
    <w:p w14:paraId="28EB7A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&lt;button onclick="closeConsole()" class="btn btn-sm" style="background:none;color:#f7768e;border:1px solid #f7768e44;font-size:11px;padding:2px 10px;"&gt;&lt;i class="bi bi-x-lg"&gt;&lt;/i&gt;&lt;/button&gt;</w:t>
      </w:r>
    </w:p>
    <w:p w14:paraId="235D45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3CAF10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66B22E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style="background:#1e2030;border-bottom:1px solid #3d4470;padding:6px 16px;display:flex;align-items:center;gap:8px;"&gt;</w:t>
      </w:r>
    </w:p>
    <w:p w14:paraId="60E113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&lt;button onclick="execCmd('clear')" style="background:none;border:1px solid #3d4470;color:#a9b1d6;font-size:12px;padding:3px 10px;cursor:pointer;border-radius:4px;"&gt;&lt;i class="bi bi-eraser"&gt;&lt;/i&gt; 清屏&lt;/button&gt;</w:t>
      </w:r>
    </w:p>
    <w:p w14:paraId="53C486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&lt;button onclick="execCmd('ls -la')" style="background:none;border:1px solid #3d4470;color:#a9b1d6;font-size:12px;padding:3px 10px;cursor:pointer;border-radius:4px;"&gt;&lt;i class="bi bi-folder2-open"&gt;&lt;/i&gt; ls&lt;/button&gt;</w:t>
      </w:r>
    </w:p>
    <w:p w14:paraId="7E11A8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&lt;button onclick="execCmd('pwd')" style="background:none;border:1px solid #3d4470;color:#a9b1d6;font-size:12px;padding:3px 10px;cursor:pointer;border-radius:4px;"&gt;&lt;i class="bi bi-signpost-split"&gt;&lt;/i&gt; pwd&lt;/button&gt;</w:t>
      </w:r>
    </w:p>
    <w:p w14:paraId="731D23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&lt;button onclick="execCmd('docker ps')" style="background:none;border:1px solid #3d4470;color:#a9b1d6;font-size:12px;padding:3px 10px;cursor:pointer;border-radius:4px;"&gt;&lt;i class="bi bi-boxes"&gt;&lt;/i&gt; Docker&lt;/button&gt;</w:t>
      </w:r>
    </w:p>
    <w:p w14:paraId="7C0746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&lt;button onclick="execCmd('kubectl get nodes')" style="background:none;border:1px solid #3d4470;color:#a9b1d6;font-size:12px;padding:3px 10px;cursor:pointer;border-radius:4px;"&gt;&lt;i class="bi bi-diagram-3"&gt;&lt;/i&gt; K8s&lt;/button&gt;</w:t>
      </w:r>
    </w:p>
    <w:p w14:paraId="03D18F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&lt;button onclick="execCmd('huawei')" style="background:none;border:1px solid #3d4470;color:#7dcfff;font-size:12px;padding:3px 10px;cursor:pointer;border-radius:4px;"&gt;&lt;i class="bi bi-cloud-fill"&gt;&lt;/i&gt; 华为云&lt;/button&gt;</w:t>
      </w:r>
    </w:p>
    <w:p w14:paraId="0816F70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&lt;button onclick="execCmd('help')" style="background:none;border:1px solid #3d4470;color:#7dcfff;font-size:12px;padding:3px 10px;cursor:pointer;border-radius:4px;"&gt;&lt;i class="bi bi-question-circle"&gt;&lt;/i&gt; 帮助&lt;/button&gt;</w:t>
      </w:r>
    </w:p>
    <w:p w14:paraId="29886B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603A1B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id="terminalBody" class="modal-body" style="background:#1a1b26;padding:14px 18px;overflow-y:auto;height:calc(100vh - 200px);min-height:420px;font-family:'Consolas','Monaco','Courier New',monospace;font-size:13px;line-height:1.55;color:#c0caf5;" onclick="focusInput()"&gt;</w:t>
      </w:r>
    </w:p>
    <w:p w14:paraId="76F8A1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id="terminalOutput"&gt;&lt;/div&gt;</w:t>
      </w:r>
    </w:p>
    <w:p w14:paraId="19A0424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style="display:flex;align-items:flex-start;gap:0;"&gt;</w:t>
      </w:r>
    </w:p>
    <w:p w14:paraId="2A4544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&lt;span style="color:#7aa2f7;white-space:nowrap;user-select:none;flex-shrink:0;"&gt;root@huawei-ecs&lt;span style="color:#bb9af7"&gt;:&lt;/span&gt;&lt;span style="color:#9ece6a"&gt;~&lt;/span&gt;&lt;span style="color:#bb9af7"&gt;$&lt;/span&gt;&amp;nbsp;&lt;/span&gt;</w:t>
      </w:r>
    </w:p>
    <w:p w14:paraId="281A52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&lt;input type="text" id="termInput" autocomplete="off" autocorrect="off" autocapitalize="off" spellcheck="false" style="background:transparent;border:none;color:#c0caf5;outline:none;font-family:inherit;font-size:13px;flex:1;caret:#7aa2f7;" onkeydown="handleInputKey(event)" /&gt;</w:t>
      </w:r>
    </w:p>
    <w:p w14:paraId="43E30F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1843AE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2788D6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style="background:#16161e;border-top:1px solid #3d4470;padding:4px 16px;display:flex;align-items:center;justify-content:space-between;font-size:11px;color:#565f89;font-family:'Consolas',monospace;"&gt;</w:t>
      </w:r>
    </w:p>
    <w:p w14:paraId="5B2979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&lt;div&gt;实例: ecs-huawei-01 (2vCPU/4GB) | IP: 192.168.100.42&lt;/div&gt;</w:t>
      </w:r>
    </w:p>
    <w:p w14:paraId="3FB6EE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&lt;div&gt;运行: &lt;span id="consoleUptime"&gt;00:00:00&lt;/span&gt; | 命令: &lt;span id="cmdCount"&gt;0&lt;/span&gt; | &lt;span style="color:#f7768e;"&gt;⚠ 沙箱环境&lt;/span&gt;&lt;/div&gt;</w:t>
      </w:r>
    </w:p>
    <w:p w14:paraId="4CCA2C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0F9E6B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&lt;/div&gt;</w:t>
      </w:r>
    </w:p>
    <w:p w14:paraId="51D8A5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&lt;/div&gt;</w:t>
      </w:r>
    </w:p>
    <w:p w14:paraId="40398D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9D36F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 src="https://cdn.jsdelivr.net/npm/bootstrap@5.3.0/dist/js/bootstrap.bundle.min.js"&gt;&lt;/script&gt;</w:t>
      </w:r>
    </w:p>
    <w:p w14:paraId="22E79E3E">
      <w:r>
        <w:rPr>
          <w:rFonts w:ascii="Courier New" w:hAnsi="Courier New" w:eastAsia="宋体"/>
          <w:sz w:val="16"/>
        </w:rPr>
        <w:t>&lt;script src="../js/common.js"&gt;&lt;/script&gt;</w:t>
      </w:r>
    </w:p>
    <w:p w14:paraId="3AB157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&lt;script&gt;</w:t>
      </w:r>
    </w:p>
    <w:p w14:paraId="099F808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 consoleModalInstance = null;</w:t>
      </w:r>
    </w:p>
    <w:p w14:paraId="40E32F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 commandHistory = [];</w:t>
      </w:r>
    </w:p>
    <w:p w14:paraId="0D9B47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 historyIndex = -1;</w:t>
      </w:r>
    </w:p>
    <w:p w14:paraId="16F2D7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 cmdCountNum = 0;</w:t>
      </w:r>
    </w:p>
    <w:p w14:paraId="5EEF6F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 uptimeSeconds = 0;</w:t>
      </w:r>
    </w:p>
    <w:p w14:paraId="798B45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 uptimeInterval = null;</w:t>
      </w:r>
    </w:p>
    <w:p w14:paraId="7C0CD4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 currentDir = '~';</w:t>
      </w:r>
    </w:p>
    <w:p w14:paraId="30F805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openConsole() {</w:t>
      </w:r>
    </w:p>
    <w:p w14:paraId="06E8B7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consoleModalInstance = new bootstrap.Modal(document.getElementById('consoleModal'));</w:t>
      </w:r>
    </w:p>
    <w:p w14:paraId="7CA47A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consoleModalInstance.show();</w:t>
      </w:r>
    </w:p>
    <w:p w14:paraId="6A013F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setTimeout(function() {</w:t>
      </w:r>
    </w:p>
    <w:p w14:paraId="03A125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var output = document.getElementById('terminalOutput');</w:t>
      </w:r>
    </w:p>
    <w:p w14:paraId="0D5D98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output.innerHTML =</w:t>
      </w:r>
    </w:p>
    <w:p w14:paraId="201EDD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'&lt;div style="margin-bottom:8px;color:#7aa2f7;"&gt;╔═══════════════════════════════════════════════════╗&lt;/div&gt;\n' +</w:t>
      </w:r>
    </w:p>
    <w:p w14:paraId="0326E8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'&lt;div style="margin-bottom:8px;color:#7aa2f7;"&gt;║     &lt;span style="color:#e0af68;font-weight:bold;font-size:15px;"&gt;☁ 华为云ICT智慧实训平台 — 终端控制台&lt;/span&gt;        ║&lt;/div&gt;\n' +</w:t>
      </w:r>
    </w:p>
    <w:p w14:paraId="3021FA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'&lt;div style="margin-bottom:8px;color:#7aa2f7;"&gt;╠═══════════════════════════════════════════════════╣&lt;/div&gt;\n' +</w:t>
      </w:r>
    </w:p>
    <w:p w14:paraId="44D359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'&lt;div style="margin-bottom:4px;color:#565f89;"&gt;  实例ID:  ecs-huawei-lab-01 | 镜像: Ubuntu 22.04 LTS&lt;/div&gt;\n' +</w:t>
      </w:r>
    </w:p>
    <w:p w14:paraId="3ED398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'&lt;div style="margin-bottom:4px;color:#565f89;"&gt;  规格:    2 vCPU | 4 GB RAM | 40 GB SSD&lt;/div&gt;\n' +</w:t>
      </w:r>
    </w:p>
    <w:p w14:paraId="793E1F5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'&lt;div style="margin-bottom:4px;color:#565f89;"&gt;  内网IP:  192.168.100.42 | 区域: cn-north-4&lt;/div&gt;\n' +</w:t>
      </w:r>
    </w:p>
    <w:p w14:paraId="160BD6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'&lt;div style="margin-bottom:12px;color:#7aa2f7;"&gt;╚═══════════════════════════════════════════════════╝&lt;/div&gt;\n' +</w:t>
      </w:r>
    </w:p>
    <w:p w14:paraId="4761CE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'&lt;div style="margin-bottom:8px;color:#9ece6a;"&gt;欢迎使用华为云实训终端！输入 &lt;span style="color:#7dcfff;"&gt;help&lt;/span&gt; 获取可用命令。&lt;/div&gt;\n';</w:t>
      </w:r>
    </w:p>
    <w:p w14:paraId="45DF91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document.getElementById('termInput').focus();</w:t>
      </w:r>
    </w:p>
    <w:p w14:paraId="24E9D5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uptimeSeconds = 0;</w:t>
      </w:r>
    </w:p>
    <w:p w14:paraId="21820E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(uptimeInterval) clearInterval(uptimeInterval);</w:t>
      </w:r>
    </w:p>
    <w:p w14:paraId="018D4F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uptimeInterval = setInterval(function() {</w:t>
      </w:r>
    </w:p>
    <w:p w14:paraId="1B01EF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uptimeSeconds++;</w:t>
      </w:r>
    </w:p>
    <w:p w14:paraId="5B809D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var h=Math.floor(uptimeSeconds/3600).toString().padStart(2,'0');</w:t>
      </w:r>
    </w:p>
    <w:p w14:paraId="2B33D8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var m=Math.floor((uptimeSeconds%3600)/60).toString().padStart(2,'0');</w:t>
      </w:r>
    </w:p>
    <w:p w14:paraId="3956A5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var s=(uptimeSeconds%60).toString().padStart(2,'0');</w:t>
      </w:r>
    </w:p>
    <w:p w14:paraId="0B64DA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var el=document.getElementById('consoleUptime'); if(el) el.textContent=h+':'+m+':'+s;</w:t>
      </w:r>
    </w:p>
    <w:p w14:paraId="47B12C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}, 1000);</w:t>
      </w:r>
    </w:p>
    <w:p w14:paraId="3B3595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}, 300);</w:t>
      </w:r>
    </w:p>
    <w:p w14:paraId="7377C8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document.getElementById('consoleModal').addEventListener('hidden.bs.modal', function() {</w:t>
      </w:r>
    </w:p>
    <w:p w14:paraId="3B8EAE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(uptimeInterval) { clearInterval(uptimeInterval); uptimeInterval = null; }</w:t>
      </w:r>
    </w:p>
    <w:p w14:paraId="4C1C47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}, { once: true });</w:t>
      </w:r>
    </w:p>
    <w:p w14:paraId="187F54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BB326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closeConsole() {</w:t>
      </w:r>
    </w:p>
    <w:p w14:paraId="441808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(uptimeInterval) { clearInterval(uptimeInterval); uptimeInterval = null; }</w:t>
      </w:r>
    </w:p>
    <w:p w14:paraId="3A9600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(consoleModalInstance) consoleModalInstance.hide();</w:t>
      </w:r>
    </w:p>
    <w:p w14:paraId="1B8CF6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2E533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focusInput() { var i=document.getElementById('termInput'); if(i) i.focus(); }</w:t>
      </w:r>
    </w:p>
    <w:p w14:paraId="59D88A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focusInlineInput() { var i=document.getElementById('inlineInput'); if(i) i.focus(); }</w:t>
      </w:r>
    </w:p>
    <w:p w14:paraId="6E5645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handleInlineKey(e) {</w:t>
      </w:r>
    </w:p>
    <w:p w14:paraId="786816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(e.key === 'Enter') executeInlineCommand();</w:t>
      </w:r>
    </w:p>
    <w:p w14:paraId="7F71CF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else if (e.key === 'ArrowUp') { e.preventDefault(); navigateHistory(-1, 'inline'); }</w:t>
      </w:r>
    </w:p>
    <w:p w14:paraId="744C62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else if (e.key === 'ArrowDown') { e.preventDefault(); navigateHistory(1, 'inline'); }</w:t>
      </w:r>
    </w:p>
    <w:p w14:paraId="01951B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else if (e.key === 'Tab') { e.preventDefault(); autoComplete('inline'); }</w:t>
      </w:r>
    </w:p>
    <w:p w14:paraId="087627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else if (e.key === 'l' &amp;&amp; e.ctrlKey) { e.preventDefault(); clearInlineOutput(); }</w:t>
      </w:r>
    </w:p>
    <w:p w14:paraId="5669736A">
      <w:r>
        <w:rPr>
          <w:rFonts w:ascii="Courier New" w:hAnsi="Courier New" w:eastAsia="宋体"/>
          <w:sz w:val="16"/>
        </w:rPr>
        <w:t>}</w:t>
      </w:r>
    </w:p>
    <w:p w14:paraId="4297EF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clearInlineOutput() { var o=document.getElementById('inlineOutputBody'); if(o) o.innerHTML=''; }</w:t>
      </w:r>
    </w:p>
    <w:p w14:paraId="698B63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appendInline(html) { var o=document.getElementById('inlineOutputBody'); if(!o) return; var d=document.createElement('div'); d.innerHTML=html; o.appendChild(d); var box=document.getElementById('inlineOutput'); if(box) box.scrollTop=box.scrollHeight; }</w:t>
      </w:r>
    </w:p>
    <w:p w14:paraId="4242BF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executeInlineCommand() {</w:t>
      </w:r>
    </w:p>
    <w:p w14:paraId="5FA0DE1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input = document.getElementById('inlineInput');</w:t>
      </w:r>
    </w:p>
    <w:p w14:paraId="49A7F1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(!input) return;</w:t>
      </w:r>
    </w:p>
    <w:p w14:paraId="6D0720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cmd = input.value.trim();</w:t>
      </w:r>
    </w:p>
    <w:p w14:paraId="016A7E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dirDisplay = currentDir === '/home/student' ? '~' : currentDir;</w:t>
      </w:r>
    </w:p>
    <w:p w14:paraId="255A05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appendInline('&lt;div&gt;&lt;span style="color:#9ece6a;"&gt;root@huawei-ecs&lt;span style="color:#bb9af7;"&gt;:&lt;/span&gt;&lt;span style="color:#7aa2f7;"&gt;' + dirDisplay + '&lt;/span&gt;&lt;span style="color:#bb9af7;"&gt;$ &lt;/span&gt;&lt;/span&gt;' + escapeHtml(cmd) + '&lt;/div&gt;');</w:t>
      </w:r>
    </w:p>
    <w:p w14:paraId="14EED17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(cmd) {</w:t>
      </w:r>
    </w:p>
    <w:p w14:paraId="0EE34D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commandHistory.push(cmd); historyIndex = commandHistory.length;</w:t>
      </w:r>
    </w:p>
    <w:p w14:paraId="4D25311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var result = getCommandOutput(cmd);</w:t>
      </w:r>
    </w:p>
    <w:p w14:paraId="294F82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(result !== null &amp;&amp; result !== undefined &amp;&amp; result !== '') {</w:t>
      </w:r>
    </w:p>
    <w:p w14:paraId="6A38A5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appendInline('&lt;div style="white-space:pre-wrap;color:#cfd2e0;"&gt;' + result + '&lt;/div&gt;');</w:t>
      </w:r>
    </w:p>
    <w:p w14:paraId="78558E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2ABC222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cmdCountNum++;</w:t>
      </w:r>
    </w:p>
    <w:p w14:paraId="216968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var el=document.getElementById('cmdCount'); if(el) el.textContent=cmdCountNum;</w:t>
      </w:r>
    </w:p>
    <w:p w14:paraId="237C8E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19F446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input.value = '';</w:t>
      </w:r>
    </w:p>
    <w:p w14:paraId="571E56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box=document.getElementById('inlineOutput'); if(box) box.scrollTop=box.scrollHeight;</w:t>
      </w:r>
    </w:p>
    <w:p w14:paraId="4AC27D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585F1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handleInputKey(e) {</w:t>
      </w:r>
    </w:p>
    <w:p w14:paraId="0F0A82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(e.key === 'Enter') executeCommand();</w:t>
      </w:r>
    </w:p>
    <w:p w14:paraId="7239C0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else if (e.key === 'ArrowUp') { e.preventDefault(); navigateHistory(-1); }</w:t>
      </w:r>
    </w:p>
    <w:p w14:paraId="1D605B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else if (e.key === 'ArrowDown') { e.preventDefault(); navigateHistory(1); }</w:t>
      </w:r>
    </w:p>
    <w:p w14:paraId="3B78F9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else if (e.key === 'Tab') { e.preventDefault(); autoComplete(); }</w:t>
      </w:r>
    </w:p>
    <w:p w14:paraId="549355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else if (e.key === 'l' &amp;&amp; e.ctrlKey) { e.preventDefault(); execCmd('clear'); }</w:t>
      </w:r>
    </w:p>
    <w:p w14:paraId="0AA939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421D5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executeCommand() {</w:t>
      </w:r>
    </w:p>
    <w:p w14:paraId="5E9549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input = document.getElementById('termInput');</w:t>
      </w:r>
    </w:p>
    <w:p w14:paraId="1411AC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cmd = input.value.trim();</w:t>
      </w:r>
    </w:p>
    <w:p w14:paraId="383D95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dirDisplay = currentDir === '/home/student' ? '~' : currentDir;</w:t>
      </w:r>
    </w:p>
    <w:p w14:paraId="680265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appendToTerminal('&lt;div&gt;&lt;span style="color:#7aa2f7;"&gt;root@huawei-ecs&lt;span style="color:#bb9af7"&gt;:&lt;/span&gt;&lt;span style="color:#9ece6a"&gt;' + dirDisplay + '&lt;/span&gt;&lt;span style="color:#bb9af7"&gt;$ &lt;/span&gt;&lt;/span&gt;' + escapeHtml(cmd) + '&lt;/div&gt;');</w:t>
      </w:r>
    </w:p>
    <w:p w14:paraId="07224C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(cmd) {</w:t>
      </w:r>
    </w:p>
    <w:p w14:paraId="68BE8B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commandHistory.push(cmd); historyIndex = commandHistory.length;</w:t>
      </w:r>
    </w:p>
    <w:p w14:paraId="361017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var result = getCommandOutput(cmd);</w:t>
      </w:r>
    </w:p>
    <w:p w14:paraId="767429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(result !== null &amp;&amp; result !== undefined &amp;&amp; result !== '') {</w:t>
      </w:r>
    </w:p>
    <w:p w14:paraId="2044E4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appendToTerminal('&lt;div style="white-space:pre-wrap;color:#a9b1d6;"&gt;' + result + '&lt;/div&gt;');</w:t>
      </w:r>
    </w:p>
    <w:p w14:paraId="2FBD60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088B77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cmdCountNum++;</w:t>
      </w:r>
    </w:p>
    <w:p w14:paraId="3DC47F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var el = document.getElementById('cmdCount'); if(el) el.textContent = cmdCountNum;</w:t>
      </w:r>
    </w:p>
    <w:p w14:paraId="11EF49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699B1D1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input.value = ''; scrollToBottom();</w:t>
      </w:r>
    </w:p>
    <w:p w14:paraId="7A7595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36F79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execCmd(cmd) { document.getElementById('termInput').value = cmd; executeCommand(); }</w:t>
      </w:r>
    </w:p>
    <w:p w14:paraId="6D58A3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appendToTerminal(html) { var o = document.getElementById('terminalOutput'); var d = document.createElement('div'); d.innerHTML = html; o.appendChild(d); }</w:t>
      </w:r>
    </w:p>
    <w:p w14:paraId="08D755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scrollToBottom() { var b = document.getElementById('terminalBody'); b.scrollTop = b.scrollHeight; }</w:t>
      </w:r>
    </w:p>
    <w:p w14:paraId="0528D6E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navigateHistory(dir, target) { if(!commandHistory.length) return; historyIndex += dir; if(historyIndex&lt;0) historyIndex=0; if(historyIndex&gt;=commandHistory.length) historyIndex=commandHistory.length; var i=document.getElementById(target==='inline'?'inlineInput':'termInput'); if(i) i.value = commandHistory[historyIndex] || ''; }</w:t>
      </w:r>
    </w:p>
    <w:p w14:paraId="199DEE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autoComplete(target) { var i=document.getElementById(target==='inline'?'inlineInput':'termInput'); if(!i) return; var v=i.value; var cmds=['ls','cd','pwd','cat','echo','clear','help','exit','ps','top','free','df','docker','kubectl','ping','curl','git','vim','nano','python3','npm','neofetch','history','whoami','hostname','date','uptime','uname','ifconfig','ip','sudo','apt','huawei','hcloud','man','chmod','grep','find','touch','mkdir','rm','cp','mv','tail','head','wget','tar','ssh','scp','htop','kill']; var m=cmds.find(function(c){return c.startsWith(v);}); if(m) i.value=m; }</w:t>
      </w:r>
    </w:p>
    <w:p w14:paraId="0C097B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escapeHtml(str) { var d=document.createElement('div'); d.appendChild(document.createTextNode(str)); return d.innerHTML; }</w:t>
      </w:r>
    </w:p>
    <w:p w14:paraId="62414934">
      <w:r>
        <w:rPr>
          <w:rFonts w:ascii="Courier New" w:hAnsi="Courier New" w:eastAsia="宋体"/>
          <w:sz w:val="16"/>
        </w:rPr>
        <w:t>function getCommandOutput(cmd) {</w:t>
      </w:r>
    </w:p>
    <w:p w14:paraId="5B08A7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var c=cmd.trim().toLowerCase(); var args=cmd.trim().split(/\s+/); var baseCmd=args[0]?args[0].toLowerCase():'';</w:t>
      </w:r>
    </w:p>
    <w:p w14:paraId="436CA6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if(!baseCmd) return null;</w:t>
      </w:r>
    </w:p>
    <w:p w14:paraId="24AD6A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if(baseCmd==='help') return '&lt;span style="color:#7dcfff;"&gt;可用命令: ls, cd, pwd, cat, echo, clear, help, exit, ps, top, free, df, docker, kubectl, ping, curl, git, vim, neofetch, history, whoami, hostname, date, uptime, uname, huawei, python3, npm, apt, sudo ...&lt;/span&gt;';</w:t>
      </w:r>
    </w:p>
    <w:p w14:paraId="76466A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if(baseCmd==='clear'||baseCmd==='cls') { var t=document.getElementById('terminalOutput'); if(t) t.innerHTML=''; var i=document.getElementById('inlineOutputBody'); if(i) i.innerHTML=''; return null; }</w:t>
      </w:r>
    </w:p>
    <w:p w14:paraId="759612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if(baseCmd==='pwd') return currentDir;</w:t>
      </w:r>
    </w:p>
    <w:p w14:paraId="3E8538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if(baseCmd==='whoami') return 'root';</w:t>
      </w:r>
    </w:p>
    <w:p w14:paraId="44CC23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if(baseCmd==='hostname') return 'huawei-ecs-lab-01';</w:t>
      </w:r>
    </w:p>
    <w:p w14:paraId="6FEE29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if(baseCmd==='date') return new Date().toString();</w:t>
      </w:r>
    </w:p>
    <w:p w14:paraId="5FBF45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if(baseCmd==='uptime') { var h=Math.floor(uptimeSeconds/3600),m=Math.floor((uptimeSeconds%3600)/60),s=uptimeSeconds%60; return ' '+h.toString().padStart(2,'0')+':'+m.toString().padStart(2,'0')+':'+s.toString().padStart(2,'0')+' up, load average: 0.12, 0.18'; }</w:t>
      </w:r>
    </w:p>
    <w:p w14:paraId="2F3149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if(baseCmd==='uname'&amp;&amp;args.includes('-a')) return 'Linux huawei-ecs-lab-01 5.15.0-105 x86_64 GNU/Linux';</w:t>
      </w:r>
    </w:p>
    <w:p w14:paraId="1B7AA2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if(baseCmd==='uname') return 'Linux';</w:t>
      </w:r>
    </w:p>
    <w:p w14:paraId="7FBF6A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if(baseCmd==='cat'&amp;&amp;args.includes('/etc/os-release')) return 'PRETTY_NAME="Ubuntu 22.04.3 LTS"\nID=ubuntu\nVERSION="22.04"\nCLOUD_NAME="HuaweiCloud"';</w:t>
      </w:r>
    </w:p>
    <w:p w14:paraId="791345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if(baseCmd==='ls') { var showLong=args.includes('-l')||args.includes('-la')||args.includes('-al'); var items=['bin','etc','home','root','usr','var','tmp','opt','.bashrc','.profile']; if(showLong) return items.map(function(f){var isDir=f==='.'||f==='..'||!f.includes('.')||f==='bin'||f==='etc'||f==='home'||f==='root'||f==='usr'||f==='var'||f==='tmp'||f==='opt'; return (isDir?'drwxr-xr-x':'-rw-r--r--')+' 1 root root 4096 Jan 15 10:30 &lt;span style="color:'+((isDir)?'#7aa2f7':'#9ece6a')+'"&gt;'+f+'&lt;/span&gt;';}).join('\n'); else return items.map(function(f){var isDir=f==='bin'||f==='etc'||f==='home'||f==='root'||f==='usr'||f==='var'||f==='tmp'||f==='opt'; return isDir?'&lt;span style="color:#7aa2f7;font-weight:bold;"&gt;'+f+'&lt;/span&gt;':f;}).join('  '); }</w:t>
      </w:r>
    </w:p>
    <w:p w14:paraId="1E2031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if(baseCmd==='cd') { var dest=args[1]||'~'; if(dest==='~'||dest==='') currentDir='~'; else if(dest==='..') { if(currentDir!=='/'&amp;&amp;currentDir!=='~') { var p=currentDir.split('/'); p.pop(); currentDir=p.join('/')||'/'; } } else if(dest==='/') currentDir='/'; else if(currentDir==='~') currentDir='/home/student/'+dest; else currentDir=currentDir+'/'+dest; return ''; }</w:t>
      </w:r>
    </w:p>
    <w:p w14:paraId="24870C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if(baseCmd==='echo') return cmd.replace(/^echo\s+/,'');</w:t>
      </w:r>
    </w:p>
    <w:p w14:paraId="36E4A6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if(baseCmd==='ps') return 'USER PID %CPU %MEM COMMAND\nroot 1 0.0 0.3 /sbin/init\nroot 1234 0.5 2.1 dockerd\nroot 1567 0.3 1.8 kubelet\nroot 2345 0.1 0.8 bash';</w:t>
      </w:r>
    </w:p>
    <w:p w14:paraId="5D5394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if(baseCmd==='top') return 'top - up '+Math.floor(uptimeSeconds/3600)+'h, 1 user, load: 0.12, 0.18, 0.24\nTasks: 128 total, 1 running\n%Cpu(s): 3.2 us, 95.2 id\nMiB Mem: 4096.0 total, 1845.2 free, 1423.4 used\n  PID USER %CPU %MEM COMMAND\n 1567 root 2.8 1.8 kubelet\n 1234 root 1.5 2.2 dockerd';</w:t>
      </w:r>
    </w:p>
    <w:p w14:paraId="4361BF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if(baseCmd==='free') return ' total used free\nMem: 4096 1423 1845\nSwap: 2048 0 2048';</w:t>
      </w:r>
    </w:p>
    <w:p w14:paraId="251701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if(baseCmd==='df') return 'Filesystem Size Used Avail Use%\n/dev/vda1 40G 12G 26G 32%\n/dev/vdb 100G 15G 81G 16%';</w:t>
      </w:r>
    </w:p>
    <w:p w14:paraId="39CA12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if(baseCmd==='ip'&amp;&amp;args.includes('addr')) return '1: lo: inet 127.0.0.1\n2: eth0: inet 192.168.100.42/24\n3: docker0: inet 172.17.0.1/16';</w:t>
      </w:r>
    </w:p>
    <w:p w14:paraId="350CB4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if(baseCmd==='ifconfig') return 'eth0: inet 192.168.100.42 netmask 255.255.255.0\nlo: inet 127.0.0.1';</w:t>
      </w:r>
    </w:p>
    <w:p w14:paraId="4C0A41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if(baseCmd==='docker'&amp;&amp;args[1]=='ps') return 'CONTAINER ID IMAGE STATUS PORTS NAMES\na1b2c3 nginx:latest Up 2h 80-&gt;80 lab-web\nf6e5d4 mysql:8.0 Up 2h 3306 lab-db\nc3b2d1 redis:7 Up 2h 6379 lab-cache';</w:t>
      </w:r>
    </w:p>
    <w:p w14:paraId="39A490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if(baseCmd==='docker') return 'Usage: docker [ps|images|exec|logs|stop|start]';</w:t>
      </w:r>
    </w:p>
    <w:p w14:paraId="0D495D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if(baseCmd==='kubectl'&amp;&amp;args.includes('get')) return 'NAME STATUS AGE\nhuawei-node-1 Ready 48h\nhuawei-node-2 Ready 47h\nhuawei-node-3 Ready 47h';</w:t>
      </w:r>
    </w:p>
    <w:p w14:paraId="04AFDF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if(baseCmd==='kubectl') return 'Usage: kubectl [get|create|delete|logs|describe]';</w:t>
      </w:r>
    </w:p>
    <w:p w14:paraId="291C23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if(baseCmd==='ping') { var t=args[1]||'www.huaweicloud.com'; return 'PING '+t+' (119.3.20.45): 64 bytes, ttl=64, time=1.23ms\n3 packets transmitted, 3 received, 0% loss'; }</w:t>
      </w:r>
    </w:p>
    <w:p w14:paraId="3C5018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if(baseCmd==='curl') return '{\n  "service": "华为云实训API",\n  "status": "running",\n  "version": "v2.0"\n}';</w:t>
      </w:r>
    </w:p>
    <w:p w14:paraId="0BF8B0F1">
      <w:pPr>
        <w:spacing w:before="0" w:after="0" w:line="230" w:lineRule="exact"/>
        <w:ind w:left="0" w:firstLine="384"/>
        <w:rPr>
          <w:rFonts w:ascii="Courier New" w:hAnsi="Courier New" w:eastAsia="宋体"/>
          <w:sz w:val="16"/>
        </w:rPr>
      </w:pPr>
      <w:r>
        <w:rPr>
          <w:rFonts w:ascii="Courier New" w:hAnsi="Courier New" w:eastAsia="宋体"/>
          <w:sz w:val="16"/>
        </w:rPr>
        <w:t>if(baseCmd==='git') return 'git version 2.34.1';</w:t>
      </w:r>
    </w:p>
    <w:p w14:paraId="720EFBF7">
      <w:pPr>
        <w:spacing w:before="0" w:after="0" w:line="230" w:lineRule="exact"/>
      </w:pPr>
      <w:r>
        <w:rPr>
          <w:rFonts w:ascii="Courier New" w:hAnsi="Courier New" w:eastAsia="宋体"/>
          <w:sz w:val="16"/>
        </w:rPr>
        <w:t xml:space="preserve">    if(baseCmd==='python3'||baseCmd==='python') return 'Python 3.11.6 on linux\nType "help" for more information.';</w:t>
      </w:r>
    </w:p>
    <w:p w14:paraId="13B4FE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if(baseCmd==='npm') return '9.8.1';</w:t>
      </w:r>
    </w:p>
    <w:p w14:paraId="4E0903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if(baseCmd==='apt') return 'apt 2.4.9 (amd64)';</w:t>
      </w:r>
    </w:p>
    <w:p w14:paraId="057195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if(baseCmd==='sudo') return '[sudo] password: ***\n操作已执行（沙箱环境）';</w:t>
      </w:r>
    </w:p>
    <w:p w14:paraId="52F291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if(baseCmd==='history') return commandHistory.map(function(c,i){return ' '+String(i+1).padStart(4)+' '+c;}).join('\n') || '(empty)';</w:t>
      </w:r>
    </w:p>
    <w:p w14:paraId="762820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if(baseCmd==='neofetch') return 'root@huawei-ecs\nOS: Ubuntu 22.04.3 LTS\nHost: HuaweiCloud ECS\nCPU: Intel Xeon (2) @ 2.6GHz\nMemory: 1423MiB / 4096MiB\n☁ 华为云ICT智慧实训平台';</w:t>
      </w:r>
    </w:p>
    <w:p w14:paraId="46FB39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if(baseCmd==='vim'||baseCmd==='nano') return 'Opening '+args[1]+'...\n[编辑器已启动]';</w:t>
      </w:r>
    </w:p>
    <w:p w14:paraId="65C11D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if(baseCmd==='huawei'||baseCmd==='hcloud') return '&lt;span style="color:#e0af68;"&gt;华为云CLI — Region: cn-north-4\n可用服务:\n  ECS  云服务器 — 2实例运行中\n  EVS  云硬盘 — 200GB SSD\n  VPC  虚拟网络 — 已配置\n  OBS  对象存储 — 50GB\n  RDS  关系型数据库 — MySQL 8.0\n  CCE  容器引擎 — K8s 3节点&lt;/span&gt;';</w:t>
      </w:r>
    </w:p>
    <w:p w14:paraId="715285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if(baseCmd==='exit') { closeConsole(); return null; }</w:t>
      </w:r>
    </w:p>
    <w:p w14:paraId="0B621A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return '&lt;span style="color:#f7768e;"&gt;bash: '+baseCmd+': command not found&lt;/span&gt;\n输入 &lt;span style="color:#7dcfff;"&gt;help&lt;/span&gt; 查看可用命令';</w:t>
      </w:r>
    </w:p>
    <w:p w14:paraId="336911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89F6E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document.addEventListener('DOMContentLoaded', async function() {</w:t>
      </w:r>
    </w:p>
    <w:p w14:paraId="4C2755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try {</w:t>
      </w:r>
    </w:p>
    <w:p w14:paraId="3B966E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const res = await apiRequest('/student/labs');</w:t>
      </w:r>
    </w:p>
    <w:p w14:paraId="432AEF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(res &amp;&amp; res.success &amp;&amp; res.data &amp;&amp; res.data.length &gt; 0) {</w:t>
      </w:r>
    </w:p>
    <w:p w14:paraId="6441FA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console.log('实验列表已从后端获取，共', res.data.length, '个');</w:t>
      </w:r>
    </w:p>
    <w:p w14:paraId="0F0412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25B879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 catch(e) {}</w:t>
      </w:r>
    </w:p>
    <w:p w14:paraId="127293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0F7BB7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startLab(btn) {</w:t>
      </w:r>
    </w:p>
    <w:p w14:paraId="45F84A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const tr = btn.closest('tr');</w:t>
      </w:r>
    </w:p>
    <w:p w14:paraId="200C29A2">
      <w:r>
        <w:rPr>
          <w:rFonts w:ascii="Courier New" w:hAnsi="Courier New" w:eastAsia="宋体"/>
          <w:sz w:val="16"/>
        </w:rPr>
        <w:t xml:space="preserve">    const labId = tr.getAttribute('data-lab-id') || '';</w:t>
      </w:r>
    </w:p>
    <w:p w14:paraId="634FA1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const labName = tr.getAttribute('data-lab-name') || '云端实验';</w:t>
      </w:r>
    </w:p>
    <w:p w14:paraId="4573D9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const labDesc = tr.getAttribute('data-lab-desc') || '正在为您分配云端实验资源...';</w:t>
      </w:r>
    </w:p>
    <w:p w14:paraId="3845FD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window.location.href = 'lab-loading.html?id=' + encodeURIComponent(labId) + '&amp;name=' + encodeURIComponent(labName) + '&amp;desc=' + encodeURIComponent(labDesc);</w:t>
      </w:r>
    </w:p>
    <w:p w14:paraId="5A0FC8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18BDF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viewReport(btn) {</w:t>
      </w:r>
    </w:p>
    <w:p w14:paraId="59EEA5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showToast('正在加载实验报告...', 'info');</w:t>
      </w:r>
    </w:p>
    <w:p w14:paraId="32F235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setTimeout(() =&gt; { showToast('实验报告已生成，等待展示', 'success'); }, 1200);</w:t>
      </w:r>
    </w:p>
    <w:p w14:paraId="140602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EE9A6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 createNewLab() {</w:t>
      </w:r>
    </w:p>
    <w:p w14:paraId="1EED6F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showToast('正在为您创建实验沙箱环境...', 'info');</w:t>
      </w:r>
    </w:p>
    <w:p w14:paraId="1AA55CC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setTimeout(() =&gt; {</w:t>
      </w:r>
    </w:p>
    <w:p w14:paraId="4A69C6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window.location.href = 'lab-loading.html?id=new-lab-' + Date.now() + '&amp;name=' + encodeURIComponent('新建实验环境') + '&amp;desc=' + encodeURIComponent('正在为您分配云端实验资源，预计需要 8-15 秒');</w:t>
      </w:r>
    </w:p>
    <w:p w14:paraId="608612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}, 800);</w:t>
      </w:r>
    </w:p>
    <w:p w14:paraId="7B24DB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}&lt;/script&gt;</w:t>
      </w:r>
    </w:p>
    <w:p w14:paraId="5B7D04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&lt;/body&gt;</w:t>
      </w:r>
    </w:p>
    <w:p w14:paraId="481152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&lt;/html&gt;</w:t>
      </w:r>
    </w:p>
    <w:p w14:paraId="64588B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&lt;!DOCTYPE html&gt;</w:t>
      </w:r>
    </w:p>
    <w:p w14:paraId="1D00BE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&lt;html lang="zh-CN"&gt;</w:t>
      </w:r>
    </w:p>
    <w:p w14:paraId="769065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&lt;head&gt;</w:t>
      </w:r>
    </w:p>
    <w:p w14:paraId="4E4F6B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&lt;meta charset="UTF-8"&gt;</w:t>
      </w:r>
    </w:p>
    <w:p w14:paraId="49700A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&lt;meta name="viewport" content="width=device-width, initial-scale=1.0"&gt;</w:t>
      </w:r>
    </w:p>
    <w:p w14:paraId="676F45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&lt;title&gt;实验环境 - 华技云&lt;/title&gt;</w:t>
      </w:r>
    </w:p>
    <w:p w14:paraId="7D75A5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&lt;link rel="stylesheet" href="https://cdn.jsdelivr.net/npm/bootstrap-icons@1.10.5/font/bootstrap-icons.css"&gt;</w:t>
      </w:r>
    </w:p>
    <w:p w14:paraId="4D9C65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&lt;link rel="stylesheet" href="../css/style.css"&gt;</w:t>
      </w:r>
    </w:p>
    <w:p w14:paraId="213BEA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&lt;style&gt;</w:t>
      </w:r>
    </w:p>
    <w:p w14:paraId="463C20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html, body { height: 100%; overflow: hidden; font-family: -apple-system, BlinkMacSystemFont, "Microsoft YaHei", "Segoe UI", Roboto, sans-serif; }</w:t>
      </w:r>
    </w:p>
    <w:p w14:paraId="4B0543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.topbar {</w:t>
      </w:r>
    </w:p>
    <w:p w14:paraId="689A14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height: 50px; background: white;</w:t>
      </w:r>
    </w:p>
    <w:p w14:paraId="4FA8C3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display: flex; align-items: center; padding: 0 20px;</w:t>
      </w:r>
    </w:p>
    <w:p w14:paraId="7A0730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border-bottom: 1px solid #e5e7eb;</w:t>
      </w:r>
    </w:p>
    <w:p w14:paraId="71B660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box-shadow: 0 1px 3px rgba(0,0,0,0.04);</w:t>
      </w:r>
    </w:p>
    <w:p w14:paraId="682F1E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2D555D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.brand-logo {</w:t>
      </w:r>
    </w:p>
    <w:p w14:paraId="3E96F34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display: flex; align-items: center; gap: 8px;</w:t>
      </w:r>
    </w:p>
    <w:p w14:paraId="447B72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font-weight: 700; color: #094086; font-size: 16px;</w:t>
      </w:r>
    </w:p>
    <w:p w14:paraId="6B3CFB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padding-right: 20px; border-right: 1px solid #e5e7eb;</w:t>
      </w:r>
    </w:p>
    <w:p w14:paraId="534D8D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377B6E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.brand-logo .logo-mark {</w:t>
      </w:r>
    </w:p>
    <w:p w14:paraId="6D836D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width: 32px; height: 32px; border-radius: 6px;</w:t>
      </w:r>
    </w:p>
    <w:p w14:paraId="25C020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background: linear-gradient(135deg, #094086, #1a6bc4);</w:t>
      </w:r>
    </w:p>
    <w:p w14:paraId="3099D7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color: white; display: flex; align-items: center; justify-content: center;</w:t>
      </w:r>
    </w:p>
    <w:p w14:paraId="5820AD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font-weight: 800; font-size: 14px;</w:t>
      </w:r>
    </w:p>
    <w:p w14:paraId="32922F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74E59D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.topbar .env-title { margin-left: 20px; font-size: 15px; color: #1f2937; font-weight: 600; }</w:t>
      </w:r>
    </w:p>
    <w:p w14:paraId="5C9B6F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.topbar-right { margin-left: auto; display: flex; align-items: center; gap: 18px; font-size: 13px; color: #4b5563; }</w:t>
      </w:r>
    </w:p>
    <w:p w14:paraId="6F58DD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.topbar-right a { color: #1a6bc4; text-decoration: none; }</w:t>
      </w:r>
    </w:p>
    <w:p w14:paraId="347DB1E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.topbar-right a:hover { text-decoration: underline; }</w:t>
      </w:r>
    </w:p>
    <w:p w14:paraId="33B214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.main { display: flex; height: calc(100vh - 50px); }</w:t>
      </w:r>
    </w:p>
    <w:p w14:paraId="523162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.manual-pane {</w:t>
      </w:r>
    </w:p>
    <w:p w14:paraId="2B65D0FF">
      <w:r>
        <w:rPr>
          <w:rFonts w:ascii="Courier New" w:hAnsi="Courier New" w:eastAsia="宋体"/>
          <w:sz w:val="16"/>
        </w:rPr>
        <w:t xml:space="preserve">            width: 38%; min-width: 360px; max-width: 720px;</w:t>
      </w:r>
    </w:p>
    <w:p w14:paraId="221138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background: white;</w:t>
      </w:r>
    </w:p>
    <w:p w14:paraId="65CBD0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display: flex; flex-direction: column;</w:t>
      </w:r>
    </w:p>
    <w:p w14:paraId="16F0BA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border-right: 1px solid #e5e7eb;</w:t>
      </w:r>
    </w:p>
    <w:p w14:paraId="649BBA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0A0539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.manual-tabs {</w:t>
      </w:r>
    </w:p>
    <w:p w14:paraId="2F17AD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display: flex; align-items: center;</w:t>
      </w:r>
    </w:p>
    <w:p w14:paraId="72D509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border-bottom: 1px solid #e5e7eb;</w:t>
      </w:r>
    </w:p>
    <w:p w14:paraId="73E2BF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background: #f9fafb;</w:t>
      </w:r>
    </w:p>
    <w:p w14:paraId="5A1AB28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7B55D2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.manual-tab {</w:t>
      </w:r>
    </w:p>
    <w:p w14:paraId="1BDAAB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padding: 12px 22px; cursor: pointer;</w:t>
      </w:r>
    </w:p>
    <w:p w14:paraId="7104F6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color: #6b7280; font-size: 14px; font-weight: 500;</w:t>
      </w:r>
    </w:p>
    <w:p w14:paraId="3710B6E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border-bottom: 2px solid transparent;</w:t>
      </w:r>
    </w:p>
    <w:p w14:paraId="503564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transition: all 0.2s;</w:t>
      </w:r>
    </w:p>
    <w:p w14:paraId="0B2895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237B0F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.manual-tab.active { color: #1a6bc4; border-bottom-color: #1a6bc4; background: white; }</w:t>
      </w:r>
    </w:p>
    <w:p w14:paraId="0F37E9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.manual-tab:hover { color: #1a6bc4; }</w:t>
      </w:r>
    </w:p>
    <w:p w14:paraId="306A10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.manual-content {</w:t>
      </w:r>
    </w:p>
    <w:p w14:paraId="0D4D18D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flex: 1; overflow-y: auto; padding: 32px 40px;</w:t>
      </w:r>
    </w:p>
    <w:p w14:paraId="776F89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line-height: 1.85; color: #374151; font-size: 14.5px;</w:t>
      </w:r>
    </w:p>
    <w:p w14:paraId="0C434E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75FC0F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.manual-content::-webkit-scrollbar { width: 6px; }</w:t>
      </w:r>
    </w:p>
    <w:p w14:paraId="7C2830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.manual-content::-webkit-scrollbar-thumb { background: #d1d5db; border-radius: 3px; }</w:t>
      </w:r>
    </w:p>
    <w:p w14:paraId="61BB6B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.manual-content h1 { font-size: 26px; color: #1f2937; margin-bottom: 18px; }</w:t>
      </w:r>
    </w:p>
    <w:p w14:paraId="11504B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.manual-content h2 { font-size: 19px; color: #1f2937; margin: 28px 0 12px; padding-left: 12px; border-left: 4px solid #1a6bc4; }</w:t>
      </w:r>
    </w:p>
    <w:p w14:paraId="621399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.manual-content h3 { font-size: 16px; color: #1a6bc4; margin: 20px 0 10px; }</w:t>
      </w:r>
    </w:p>
    <w:p w14:paraId="6AF16E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.manual-content p { margin-bottom: 12px; }</w:t>
      </w:r>
    </w:p>
    <w:p w14:paraId="599AFB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.manual-content ul, .manual-content ol { margin: 10px 0 16px 24px; }</w:t>
      </w:r>
    </w:p>
    <w:p w14:paraId="2C4EC6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.manual-content li { margin-bottom: 6px; }</w:t>
      </w:r>
    </w:p>
    <w:p w14:paraId="3E48BD9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.manual-content code {</w:t>
      </w:r>
    </w:p>
    <w:p w14:paraId="080A2D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background: #f1f5f9; padding: 2px 8px; border-radius: 4px;</w:t>
      </w:r>
    </w:p>
    <w:p w14:paraId="66EC00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font-family: "Consolas", "Monaco", monospace; font-size: 13px; color: #e11d48;</w:t>
      </w:r>
    </w:p>
    <w:p w14:paraId="714C95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602E32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.manual-content pre {</w:t>
      </w:r>
    </w:p>
    <w:p w14:paraId="3BA301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background: #1e293b; color: #e2e8f0; padding: 16px 18px; border-radius: 8px;</w:t>
      </w:r>
    </w:p>
    <w:p w14:paraId="22B4CF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font-family: "Consolas", "Monaco", monospace; font-size: 13px; line-height: 1.7;</w:t>
      </w:r>
    </w:p>
    <w:p w14:paraId="6BE8D13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overflow-x: auto; margin: 12px 0 18px;</w:t>
      </w:r>
    </w:p>
    <w:p w14:paraId="45F1AF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3EDF26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.manual-content pre .comment { color: #94a3b8; }</w:t>
      </w:r>
    </w:p>
    <w:p w14:paraId="3111F8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.manual-content pre .keyword { color: #f472b6; }</w:t>
      </w:r>
    </w:p>
    <w:p w14:paraId="71DE85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.manual-content pre .string { color: #86efac; }</w:t>
      </w:r>
    </w:p>
    <w:p w14:paraId="12DC6B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.manual-content .tip {</w:t>
      </w:r>
    </w:p>
    <w:p w14:paraId="163782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background: #eff6ff; border-left: 4px solid #1a6bc4;</w:t>
      </w:r>
    </w:p>
    <w:p w14:paraId="4E263A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padding: 12px 16px; border-radius: 4px; margin: 14px 0;</w:t>
      </w:r>
    </w:p>
    <w:p w14:paraId="3D0936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color: #1e40af; font-size: 14px;</w:t>
      </w:r>
    </w:p>
    <w:p w14:paraId="3D22FF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27F5B7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.manual-content .step-num {</w:t>
      </w:r>
    </w:p>
    <w:p w14:paraId="7DB8C7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display: inline-block; width: 26px; height: 26px; line-height: 26px; text-align: center;</w:t>
      </w:r>
    </w:p>
    <w:p w14:paraId="69F552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background: #1a6bc4; color: white; border-radius: 50%;</w:t>
      </w:r>
    </w:p>
    <w:p w14:paraId="0E5F03D0">
      <w:r>
        <w:rPr>
          <w:rFonts w:ascii="Courier New" w:hAnsi="Courier New" w:eastAsia="宋体"/>
          <w:sz w:val="16"/>
        </w:rPr>
        <w:t xml:space="preserve">            font-weight: 600; font-size: 13px; margin-right: 8px;</w:t>
      </w:r>
    </w:p>
    <w:p w14:paraId="5C31AA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47207C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.env-pane { flex: 1; display: flex; flex-direction: column; background: #1e1e1e; min-width: 0; }</w:t>
      </w:r>
    </w:p>
    <w:p w14:paraId="4BE919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.env-toolbar {</w:t>
      </w:r>
    </w:p>
    <w:p w14:paraId="7E4631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display: flex; align-items: center; gap: 12px;</w:t>
      </w:r>
    </w:p>
    <w:p w14:paraId="72653B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background: #252526; padding: 6px 12px;</w:t>
      </w:r>
    </w:p>
    <w:p w14:paraId="03E02F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border-bottom: 1px solid #1e1e1e;</w:t>
      </w:r>
    </w:p>
    <w:p w14:paraId="3B4E80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2D5F52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.env-toolbar .btn-pill {</w:t>
      </w:r>
    </w:p>
    <w:p w14:paraId="642E99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background: #0e639c; color: white; border: none;</w:t>
      </w:r>
    </w:p>
    <w:p w14:paraId="0AD6C7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padding: 4px 14px; border-radius: 14px; font-size: 12px; cursor: pointer;</w:t>
      </w:r>
    </w:p>
    <w:p w14:paraId="14BB8C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241B0D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.env-toolbar .btn-pill:hover { background: #1177bb; }</w:t>
      </w:r>
    </w:p>
    <w:p w14:paraId="48B89A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.env-toolbar .right-tools { margin-left: auto; display: flex; align-items: center; gap: 10px; color: #cccccc; font-size: 12px; }</w:t>
      </w:r>
    </w:p>
    <w:p w14:paraId="15FBD8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.env-toolbar .status-dot { width: 8px; height: 8px; background: #4ec9b0; border-radius: 50%; display: inline-block; margin-right: 4px; }</w:t>
      </w:r>
    </w:p>
    <w:p w14:paraId="4CAF70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.env-body { display: flex; flex: 1; min-height: 0; }</w:t>
      </w:r>
    </w:p>
    <w:p w14:paraId="6B006D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.activity-bar {</w:t>
      </w:r>
    </w:p>
    <w:p w14:paraId="3DDE009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width: 48px; background: #333333;</w:t>
      </w:r>
    </w:p>
    <w:p w14:paraId="7B3C83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display: flex; flex-direction: column; align-items: center; padding: 8px 0;</w:t>
      </w:r>
    </w:p>
    <w:p w14:paraId="3908E3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06EAC2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.activity-bar .icon-btn {</w:t>
      </w:r>
    </w:p>
    <w:p w14:paraId="381838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width: 48px; height: 48px;</w:t>
      </w:r>
    </w:p>
    <w:p w14:paraId="0E5BB1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display: flex; align-items: center; justify-content: center;</w:t>
      </w:r>
    </w:p>
    <w:p w14:paraId="386C3D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color: #858585; cursor: pointer; position: relative;</w:t>
      </w:r>
    </w:p>
    <w:p w14:paraId="522AE3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font-size: 22px;</w:t>
      </w:r>
    </w:p>
    <w:p w14:paraId="242F7D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4A110C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.activity-bar .icon-btn:hover { color: white; }</w:t>
      </w:r>
    </w:p>
    <w:p w14:paraId="510692D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.activity-bar .icon-btn.active { color: white; }</w:t>
      </w:r>
    </w:p>
    <w:p w14:paraId="2D75F1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.activity-bar .icon-btn.active::before {</w:t>
      </w:r>
    </w:p>
    <w:p w14:paraId="354346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content: ""; position: absolute; left: 0; top: 0; bottom: 0; width: 2px; background: #1a6bc4;</w:t>
      </w:r>
    </w:p>
    <w:p w14:paraId="57F39C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5AD15E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.sidebar-pane {</w:t>
      </w:r>
    </w:p>
    <w:p w14:paraId="32D7888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width: 220px; background: #252526;</w:t>
      </w:r>
    </w:p>
    <w:p w14:paraId="433390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color: #cccccc; display: flex; flex-direction: column;</w:t>
      </w:r>
    </w:p>
    <w:p w14:paraId="13CC56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54B834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.sidebar-pane .pane-title {</w:t>
      </w:r>
    </w:p>
    <w:p w14:paraId="17E414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padding: 8px 14px; font-size: 11px; text-transform: uppercase; letter-spacing: 0.5px;</w:t>
      </w:r>
    </w:p>
    <w:p w14:paraId="1A2D7A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color: #cccccc; font-weight: 600; background: #2d2d2d;</w:t>
      </w:r>
    </w:p>
    <w:p w14:paraId="70B71D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649A31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.file-tree { flex: 1; overflow-y: auto; padding: 4px 0; font-size: 13px; }</w:t>
      </w:r>
    </w:p>
    <w:p w14:paraId="2EE94D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.file-tree::-webkit-scrollbar { width: 6px; }</w:t>
      </w:r>
    </w:p>
    <w:p w14:paraId="3C0937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.file-tree::-webkit-scrollbar-thumb { background: #424242; }</w:t>
      </w:r>
    </w:p>
    <w:p w14:paraId="785FBF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.file-row {</w:t>
      </w:r>
    </w:p>
    <w:p w14:paraId="02966A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display: flex; align-items: center; padding: 3px 14px;</w:t>
      </w:r>
    </w:p>
    <w:p w14:paraId="00260D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cursor: pointer; white-space: nowrap; user-select: none;</w:t>
      </w:r>
    </w:p>
    <w:p w14:paraId="122F01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3FFECA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.file-row:hover { background: #2a2d2e; }</w:t>
      </w:r>
    </w:p>
    <w:p w14:paraId="6EADEE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.file-row.active { background: #094771; color: white; }</w:t>
      </w:r>
    </w:p>
    <w:p w14:paraId="249D85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.file-row .indent { display: inline-block; }</w:t>
      </w:r>
    </w:p>
    <w:p w14:paraId="2F76E7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.file-row i { margin-right: 6px; font-size: 14px; }</w:t>
      </w:r>
    </w:p>
    <w:p w14:paraId="7187AD89">
      <w:r>
        <w:rPr>
          <w:rFonts w:ascii="Courier New" w:hAnsi="Courier New" w:eastAsia="宋体"/>
          <w:sz w:val="16"/>
        </w:rPr>
        <w:t xml:space="preserve">        .file-row.folder &gt; .name { font-weight: 500; }</w:t>
      </w:r>
    </w:p>
    <w:p w14:paraId="6AD98A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.file-row .file-actions { margin-left: auto; opacity: 0; font-size: 12px; }</w:t>
      </w:r>
    </w:p>
    <w:p w14:paraId="1D2518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.file-row:hover .file-actions { opacity: 0.8; }</w:t>
      </w:r>
    </w:p>
    <w:p w14:paraId="1EB6FE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.file-row .file-actions i { margin-right: 2px; cursor: pointer; }</w:t>
      </w:r>
    </w:p>
    <w:p w14:paraId="2C30D3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.editor-pane { flex: 1; display: flex; flex-direction: column; min-width: 0; background: #1e1e1e; }</w:t>
      </w:r>
    </w:p>
    <w:p w14:paraId="5CA895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.tab-bar {</w:t>
      </w:r>
    </w:p>
    <w:p w14:paraId="3935B5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display: flex; background: #2d2d2d;</w:t>
      </w:r>
    </w:p>
    <w:p w14:paraId="4A6B37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border-bottom: 1px solid #1e1e1e;</w:t>
      </w:r>
    </w:p>
    <w:p w14:paraId="5252F3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6A3D68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.tab {</w:t>
      </w:r>
    </w:p>
    <w:p w14:paraId="3662DC9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padding: 8px 16px; font-size: 13px; color: #969696;</w:t>
      </w:r>
    </w:p>
    <w:p w14:paraId="2617D3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display: flex; align-items: center; gap: 8px; cursor: pointer;</w:t>
      </w:r>
    </w:p>
    <w:p w14:paraId="3E61E9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border-right: 1px solid #1e1e1e; background: #2d2d2d;</w:t>
      </w:r>
    </w:p>
    <w:p w14:paraId="301138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142C67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.tab.active { background: #1e1e1e; color: white; border-top: 2px solid #1a6bc4; }</w:t>
      </w:r>
    </w:p>
    <w:p w14:paraId="1B25DB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.tab .close { font-size: 14px; opacity: 0.6; }</w:t>
      </w:r>
    </w:p>
    <w:p w14:paraId="709A03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.tab .close:hover { opacity: 1; }</w:t>
      </w:r>
    </w:p>
    <w:p w14:paraId="3E6AD9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.tab .unsaved { color: #e0af68; }</w:t>
      </w:r>
    </w:p>
    <w:p w14:paraId="1D69A3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.editor-body { flex: 1; display: flex; min-height: 0; }</w:t>
      </w:r>
    </w:p>
    <w:p w14:paraId="6F663F3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.line-numbers {</w:t>
      </w:r>
    </w:p>
    <w:p w14:paraId="7AF70A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width: 50px; background: #1e1e1e; color: #6b6b6b;</w:t>
      </w:r>
    </w:p>
    <w:p w14:paraId="055C96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padding: 12px 8px 12px 0; text-align: right; font-size: 13px;</w:t>
      </w:r>
    </w:p>
    <w:p w14:paraId="55F9993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font-family: "Consolas", "Monaco", monospace; line-height: 1.55;</w:t>
      </w:r>
    </w:p>
    <w:p w14:paraId="30DBFB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user-select: none;</w:t>
      </w:r>
    </w:p>
    <w:p w14:paraId="05D0AB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2267D8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.code-area {</w:t>
      </w:r>
    </w:p>
    <w:p w14:paraId="2805BC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flex: 1; padding: 12px 16px; overflow: auto;</w:t>
      </w:r>
    </w:p>
    <w:p w14:paraId="1FEA162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font-family: "Consolas", "Monaco", monospace; font-size: 13px; line-height: 1.55;</w:t>
      </w:r>
    </w:p>
    <w:p w14:paraId="121E0E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color: #d4d4d4; white-space: pre;</w:t>
      </w:r>
    </w:p>
    <w:p w14:paraId="77CDA3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569416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.code-area .kw { color: #c586c0; }</w:t>
      </w:r>
    </w:p>
    <w:p w14:paraId="3B623F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.code-area .str { color: #ce9178; }</w:t>
      </w:r>
    </w:p>
    <w:p w14:paraId="5F2A66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.code-area .num { color: #b5cea8; }</w:t>
      </w:r>
    </w:p>
    <w:p w14:paraId="08437B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.code-area .com { color: #6a9955; font-style: italic; }</w:t>
      </w:r>
    </w:p>
    <w:p w14:paraId="7EEB67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.code-area .fn { color: #dcdcaa; }</w:t>
      </w:r>
    </w:p>
    <w:p w14:paraId="4AE0B6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.code-area .var { color: #9cdcfe; }</w:t>
      </w:r>
    </w:p>
    <w:p w14:paraId="3F9FB11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.code-area .type { color: #4ec9b0; }</w:t>
      </w:r>
    </w:p>
    <w:p w14:paraId="6A09D0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.code-area .punct { color: #d4d4d4; }</w:t>
      </w:r>
    </w:p>
    <w:p w14:paraId="1519E1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.status-bar {</w:t>
      </w:r>
    </w:p>
    <w:p w14:paraId="53F3DB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height: 24px; background: #007acc; color: white;</w:t>
      </w:r>
    </w:p>
    <w:p w14:paraId="226500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display: flex; align-items: center; padding: 0 12px;</w:t>
      </w:r>
    </w:p>
    <w:p w14:paraId="2DA9F3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font-size: 12px; gap: 18px;</w:t>
      </w:r>
    </w:p>
    <w:p w14:paraId="74E75A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1B0172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.status-bar .right { margin-left: auto; display: flex; gap: 18px; }</w:t>
      </w:r>
    </w:p>
    <w:p w14:paraId="0B69CF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.terminal-panel {</w:t>
      </w:r>
    </w:p>
    <w:p w14:paraId="683E60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height: 180px; background: #1e1e1e;</w:t>
      </w:r>
    </w:p>
    <w:p w14:paraId="2FB40C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border-top: 1px solid #1e1e1e;</w:t>
      </w:r>
    </w:p>
    <w:p w14:paraId="0ECCE3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display: none; flex-direction: column;</w:t>
      </w:r>
    </w:p>
    <w:p w14:paraId="1AB0B7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50F315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.terminal-panel.show { display: flex; }</w:t>
      </w:r>
    </w:p>
    <w:p w14:paraId="1C67EECC">
      <w:r>
        <w:rPr>
          <w:rFonts w:ascii="Courier New" w:hAnsi="Courier New" w:eastAsia="宋体"/>
          <w:sz w:val="16"/>
        </w:rPr>
        <w:t xml:space="preserve">        .terminal-header {</w:t>
      </w:r>
    </w:p>
    <w:p w14:paraId="2D425D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background: #252526; padding: 4px 14px; font-size: 11px;</w:t>
      </w:r>
    </w:p>
    <w:p w14:paraId="2D9DF1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color: #cccccc; text-transform: uppercase; letter-spacing: 0.5px;</w:t>
      </w:r>
    </w:p>
    <w:p w14:paraId="67AC69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display: flex; align-items: center; justify-content: space-between;</w:t>
      </w:r>
    </w:p>
    <w:p w14:paraId="20B44A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67C6BC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.terminal-header i { cursor: pointer; }</w:t>
      </w:r>
    </w:p>
    <w:p w14:paraId="4F0543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.terminal-body {</w:t>
      </w:r>
    </w:p>
    <w:p w14:paraId="45FCAD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flex: 1; overflow-y: auto; padding: 8px 14px;</w:t>
      </w:r>
    </w:p>
    <w:p w14:paraId="3CAD54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font-family: "Consolas", "Monaco", monospace; font-size: 12.5px; color: #cccccc;</w:t>
      </w:r>
    </w:p>
    <w:p w14:paraId="012E6A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721DE8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.terminal-body .prompt { color: #4ec9b0; }</w:t>
      </w:r>
    </w:p>
    <w:p w14:paraId="405E1B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.terminal-body .line { margin-bottom: 2px; white-space: pre-wrap; }</w:t>
      </w:r>
    </w:p>
    <w:p w14:paraId="38BD29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.notif {</w:t>
      </w:r>
    </w:p>
    <w:p w14:paraId="265A64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position: fixed; right: 20px; top: 70px; z-index: 9999;</w:t>
      </w:r>
    </w:p>
    <w:p w14:paraId="59B4F6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background: #252526; color: #cccccc; padding: 12px 18px;</w:t>
      </w:r>
    </w:p>
    <w:p w14:paraId="432A90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border-left: 4px solid #e0af68; border-radius: 4px;</w:t>
      </w:r>
    </w:p>
    <w:p w14:paraId="7139BA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box-shadow: 0 6px 20px rgba(0,0,0,0.3); font-size: 13px;</w:t>
      </w:r>
    </w:p>
    <w:p w14:paraId="3BA73C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display: flex; align-items: center; gap: 10px;</w:t>
      </w:r>
    </w:p>
    <w:p w14:paraId="3265DD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animation: slideInRight 0.4s ease;</w:t>
      </w:r>
    </w:p>
    <w:p w14:paraId="128A4B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745164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@keyframes slideInRight { from { transform: translateX(120%); } to { transform: translateX(0); } }</w:t>
      </w:r>
    </w:p>
    <w:p w14:paraId="2F9E75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@media (max-width: 900px) {</w:t>
      </w:r>
    </w:p>
    <w:p w14:paraId="7C8EB8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.manual-pane { width: 45%; min-width: 0; }</w:t>
      </w:r>
    </w:p>
    <w:p w14:paraId="68E796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.sidebar-pane { width: 160px; }</w:t>
      </w:r>
    </w:p>
    <w:p w14:paraId="3A36DB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771182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&lt;/style&gt;</w:t>
      </w:r>
    </w:p>
    <w:p w14:paraId="6595A5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&lt;/head&gt;</w:t>
      </w:r>
    </w:p>
    <w:p w14:paraId="3DF476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&lt;body&gt;</w:t>
      </w:r>
    </w:p>
    <w:p w14:paraId="3E52E18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 class="topbar"&gt;</w:t>
      </w:r>
    </w:p>
    <w:p w14:paraId="04A657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&lt;div class="brand-logo"&gt;</w:t>
      </w:r>
    </w:p>
    <w:p w14:paraId="0305AE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class="logo-mark"&gt;华&lt;/div&gt;</w:t>
      </w:r>
    </w:p>
    <w:p w14:paraId="3E8ECD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&lt;span&gt;华技云 · 华为ICT智慧实训平台&lt;/span&gt;</w:t>
      </w:r>
    </w:p>
    <w:p w14:paraId="0E24C6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&lt;/div&gt;</w:t>
      </w:r>
    </w:p>
    <w:p w14:paraId="223CE5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&lt;div class="env-title" id="envTitle"&gt;实验环境&lt;/div&gt;</w:t>
      </w:r>
    </w:p>
    <w:p w14:paraId="50C1EF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&lt;div class="topbar-right"&gt;</w:t>
      </w:r>
    </w:p>
    <w:p w14:paraId="6AE24B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&lt;span style="color:#9ece6a;"&gt;&lt;i class="bi bi-circle-fill" style="font-size:8px;"&gt;&lt;/i&gt; 已连接&lt;/span&gt;</w:t>
      </w:r>
    </w:p>
    <w:p w14:paraId="13EEEF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&lt;a href="cloud-lab.html"&gt;&lt;i class="bi bi-arrow-left"&gt;&lt;/i&gt; 返回&lt;/a&gt;</w:t>
      </w:r>
    </w:p>
    <w:p w14:paraId="41CF8E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&lt;a href="javascript:void(0)" onclick="resetEnv()"&gt;&lt;i class="bi bi-arrow-repeat"&gt;&lt;/i&gt; 重置环境&lt;/a&gt;</w:t>
      </w:r>
    </w:p>
    <w:p w14:paraId="72D93B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&lt;a href="javascript:void(0)" onclick="downloadSource()"&gt;&lt;i class="bi bi-download"&gt;&lt;/i&gt; 实验源码下载&lt;/a&gt;</w:t>
      </w:r>
    </w:p>
    <w:p w14:paraId="28772F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&lt;a href="cloud-lab.html" style="color:#dc3545;"&gt;&lt;i class="bi bi-box-arrow-right"&gt;&lt;/i&gt; 退出&lt;/a&gt;</w:t>
      </w:r>
    </w:p>
    <w:p w14:paraId="0DA248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&lt;/div&gt;</w:t>
      </w:r>
    </w:p>
    <w:p w14:paraId="3CFB90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9B821E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 class="main"&gt;</w:t>
      </w:r>
    </w:p>
    <w:p w14:paraId="706A3E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&lt;div class="manual-pane"&gt;</w:t>
      </w:r>
    </w:p>
    <w:p w14:paraId="7077EC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class="manual-tabs"&gt;</w:t>
      </w:r>
    </w:p>
    <w:p w14:paraId="1948A2E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class="manual-tab active" onclick="switchTab('manual')"&gt;&lt;i class="bi bi-journal-text"&gt;&lt;/i&gt; 实验手册&lt;/div&gt;</w:t>
      </w:r>
    </w:p>
    <w:p w14:paraId="08BF1D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class="manual-tab" onclick="switchTab('video')"&gt;&lt;i class="bi bi-play-circle"&gt;&lt;/i&gt; 演示视频&lt;/div&gt;</w:t>
      </w:r>
    </w:p>
    <w:p w14:paraId="6F3385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&lt;/div&gt;</w:t>
      </w:r>
    </w:p>
    <w:p w14:paraId="1615D7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class="manual-content" id="manualContent"&gt;</w:t>
      </w:r>
    </w:p>
    <w:p w14:paraId="10B7B8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&lt;h1 id="manualTitle"&gt;鸿蒙智慧台灯项目设备端开发指导手册&lt;/h1&gt;</w:t>
      </w:r>
    </w:p>
    <w:p w14:paraId="54112DA3">
      <w:r>
        <w:rPr>
          <w:rFonts w:ascii="Courier New" w:hAnsi="Courier New" w:eastAsia="宋体"/>
          <w:sz w:val="16"/>
        </w:rPr>
        <w:t xml:space="preserve">            &lt;p&gt;本实验将带您完成一个完整的鸿蒙智慧台灯项目，模拟使用 DevEco Studio 进行 HarmonyOS 设备端应用开发，集成 IoT 通信、传感器采集与智能控制逻辑。&lt;/p&gt;</w:t>
      </w:r>
    </w:p>
    <w:p w14:paraId="65C498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&lt;h2&gt;实验目标&lt;/h2&gt;</w:t>
      </w:r>
    </w:p>
    <w:p w14:paraId="0E9F9C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&lt;ul&gt;</w:t>
      </w:r>
    </w:p>
    <w:p w14:paraId="4EC745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&lt;li&gt;掌握 HarmonyOS 应用工程结构与 Ability 生命周期&lt;/li&gt;</w:t>
      </w:r>
    </w:p>
    <w:p w14:paraId="681500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&lt;li&gt;熟悉 IoT 设备控制 API 的调用方式&lt;/li&gt;</w:t>
      </w:r>
    </w:p>
    <w:p w14:paraId="4F073F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&lt;li&gt;完成智慧台灯的开关 / 亮度 / 色温控制功能&lt;/li&gt;</w:t>
      </w:r>
    </w:p>
    <w:p w14:paraId="66A3A0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&lt;li&gt;实现人体感应 + 光感自动控制逻辑&lt;/li&gt;</w:t>
      </w:r>
    </w:p>
    <w:p w14:paraId="79B7D62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&lt;/ul&gt;</w:t>
      </w:r>
    </w:p>
    <w:p w14:paraId="185AE7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&lt;h2&gt;实验步骤&lt;/h2&gt;</w:t>
      </w:r>
    </w:p>
    <w:p w14:paraId="11CF8F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&lt;h3&gt;&lt;span class="step-num"&gt;1&lt;/span&gt;创建工程&lt;/h3&gt;</w:t>
      </w:r>
    </w:p>
    <w:p w14:paraId="44DEF7E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&lt;p&gt;在 DevEco Studio 中选择 &lt;code&gt;Application → Empty Ability&lt;/code&gt; 模板，工程名 &lt;code&gt;SmartLamp&lt;/code&gt;，语言选择 &lt;code&gt;ArkTS&lt;/code&gt;。&lt;/p&gt;</w:t>
      </w:r>
    </w:p>
    <w:p w14:paraId="002C85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&lt;pre&gt;&lt;span class="comment"&gt;// 工程结构&lt;/span&gt;</w:t>
      </w:r>
    </w:p>
    <w:p w14:paraId="5CC0AE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SmartLamp/</w:t>
      </w:r>
    </w:p>
    <w:p w14:paraId="25A417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├── entry/src/main/ets/</w:t>
      </w:r>
    </w:p>
    <w:p w14:paraId="04EE81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│   ├── pages/</w:t>
      </w:r>
    </w:p>
    <w:p w14:paraId="190BC3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│   │   └── Index.ets        &lt;span class="comment"&gt;// 主页面&lt;/span&gt;</w:t>
      </w:r>
    </w:p>
    <w:p w14:paraId="231362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│   ├── common/</w:t>
      </w:r>
    </w:p>
    <w:p w14:paraId="3C526F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│   │   └── LampController.ets   &lt;span class="comment"&gt;// 灯控逻辑&lt;/span&gt;</w:t>
      </w:r>
    </w:p>
    <w:p w14:paraId="734FBC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│   └── model/</w:t>
      </w:r>
    </w:p>
    <w:p w14:paraId="74C18E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│       └── DeviceModel.ets      &lt;span class="comment"&gt;// 设备模型&lt;/span&gt;</w:t>
      </w:r>
    </w:p>
    <w:p w14:paraId="235AB7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└── resources/&lt;/pre&gt;</w:t>
      </w:r>
    </w:p>
    <w:p w14:paraId="0F9408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&lt;h3&gt;&lt;span class="step-num"&gt;2&lt;/span&gt;编写主页面 Index.ets&lt;/h3&gt;</w:t>
      </w:r>
    </w:p>
    <w:p w14:paraId="406EC4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&lt;p&gt;在右侧编辑器中打开 &lt;code&gt;Index.ets&lt;/code&gt;，可以看到已经为您预置了完整代码，请按以下注释完成逻辑补充：&lt;/p&gt;</w:t>
      </w:r>
    </w:p>
    <w:p w14:paraId="5BE20D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&lt;pre&gt;&lt;span class="keyword"&gt;import&lt;/span&gt; { LampController } &lt;span class="keyword"&gt;from&lt;/span&gt; &lt;span class="string"&gt;'../common/LampController'&lt;/span&gt;</w:t>
      </w:r>
    </w:p>
    <w:p w14:paraId="26A9A1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 class="type"&gt;@Entry&lt;/span&gt;</w:t>
      </w:r>
    </w:p>
    <w:p w14:paraId="4B6B0A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 class="type"&gt;@Component&lt;/span&gt;</w:t>
      </w:r>
    </w:p>
    <w:p w14:paraId="77FB4A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struct &lt;span class="type"&gt;Index&lt;/span&gt; {</w:t>
      </w:r>
    </w:p>
    <w:p w14:paraId="4C53B4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&lt;span class="keyword"&gt;private&lt;/span&gt; controller: &lt;span class="type"&gt;LampController&lt;/span&gt; = &lt;span class="keyword"&gt;new&lt;/span&gt; &lt;span class="type"&gt;LampController&lt;/span&gt;()</w:t>
      </w:r>
    </w:p>
    <w:p w14:paraId="2B8B84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&lt;span class="keyword"&gt;build&lt;/span&gt;() {</w:t>
      </w:r>
    </w:p>
    <w:p w14:paraId="3576EC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&lt;span class="type"&gt;Column&lt;/span&gt;() {</w:t>
      </w:r>
    </w:p>
    <w:p w14:paraId="585918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&lt;span class="type"&gt;Text&lt;/span&gt;(&lt;span class="string"&gt;'智慧台灯控制台'&lt;/span&gt;)</w:t>
      </w:r>
    </w:p>
    <w:p w14:paraId="246AEF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.&lt;span class="fn"&gt;fontSize&lt;/span&gt;(&lt;span class="num"&gt;28&lt;/span&gt;)</w:t>
      </w:r>
    </w:p>
    <w:p w14:paraId="4F9183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.&lt;span class="fn"&gt;fontWeight&lt;/span&gt;(&lt;span class="type"&gt;FontWeight&lt;/span&gt;.&lt;span class="var"&gt;Bold&lt;/span&gt;)</w:t>
      </w:r>
    </w:p>
    <w:p w14:paraId="69942E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&lt;span class="type"&gt;Toggle&lt;/span&gt;({ &lt;span class="var"&gt;type&lt;/span&gt;: &lt;span class="type"&gt;ToggleType&lt;/span&gt;.&lt;span class="var"&gt;Switch&lt;/span&gt;, &lt;span class="var"&gt;isOn&lt;/span&gt;: &lt;span class="keyword"&gt;this&lt;/span&gt;.&lt;span class="var"&gt;controller&lt;/span&gt;.&lt;span class="fn"&gt;isOn&lt;/span&gt;() })</w:t>
      </w:r>
    </w:p>
    <w:p w14:paraId="624315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.&lt;span class="fn"&gt;onChange&lt;/span&gt;((&lt;span class="var"&gt;isOn&lt;/span&gt;: &lt;span class="type"&gt;boolean&lt;/span&gt;) =&amp;gt; {</w:t>
      </w:r>
    </w:p>
    <w:p w14:paraId="70CAF5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&lt;span class="keyword"&gt;this&lt;/span&gt;.&lt;span class="var"&gt;controller&lt;/span&gt;.&lt;span class="fn"&gt;toggle&lt;/span&gt;(&lt;span class="var"&gt;isOn&lt;/span&gt;)</w:t>
      </w:r>
    </w:p>
    <w:p w14:paraId="228308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})</w:t>
      </w:r>
    </w:p>
    <w:p w14:paraId="056DD2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204DCF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}</w:t>
      </w:r>
    </w:p>
    <w:p w14:paraId="47BE98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}&lt;/pre&gt;</w:t>
      </w:r>
    </w:p>
    <w:p w14:paraId="3B18C7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class="tip"&gt;</w:t>
      </w:r>
    </w:p>
    <w:p w14:paraId="4E68A1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&lt;i class="bi bi-lightbulb"&gt;&lt;/i&gt; 提示：按 &lt;code&gt;Ctrl + S&lt;/code&gt; 保存后系统会自动运行编译，并在终端输出运行结果。</w:t>
      </w:r>
    </w:p>
    <w:p w14:paraId="4102BC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3D6B62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&lt;h3&gt;&lt;span class="step-num"&gt;3&lt;/span&gt;实现 LampController&lt;/h3&gt;</w:t>
      </w:r>
    </w:p>
    <w:p w14:paraId="0ADE93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&lt;p&gt;点击左侧文件树中的 &lt;code&gt;common/LampController.ets&lt;/code&gt;，完成开关、亮度、色温三个方法：&lt;/p&gt;</w:t>
      </w:r>
    </w:p>
    <w:p w14:paraId="0194D3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&lt;ul&gt;</w:t>
      </w:r>
    </w:p>
    <w:p w14:paraId="74DBD4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&lt;li&gt;&lt;code&gt;toggle(isOn: boolean)&lt;/code&gt; — 控制灯的开关&lt;/li&gt;</w:t>
      </w:r>
    </w:p>
    <w:p w14:paraId="694635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&lt;li&gt;&lt;code&gt;setBrightness(level: number)&lt;/code&gt; — 设置亮度 0~100&lt;/li&gt;</w:t>
      </w:r>
    </w:p>
    <w:p w14:paraId="7E4EE29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&lt;li&gt;&lt;code&gt;setColorTemp(kelvin: number)&lt;/code&gt; — 设置色温 2700~6500K&lt;/li&gt;</w:t>
      </w:r>
    </w:p>
    <w:p w14:paraId="05F44A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&lt;/ul&gt;</w:t>
      </w:r>
    </w:p>
    <w:p w14:paraId="57FC726C">
      <w:r>
        <w:br w:type="page"/>
      </w:r>
    </w:p>
    <w:p w14:paraId="2FFE70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&lt;h3&gt;&lt;span class="step-num"&gt;4&lt;/span&gt;编译并运行&lt;/h3&gt;</w:t>
      </w:r>
    </w:p>
    <w:p w14:paraId="4C079A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&lt;p&gt;点击右上角 &lt;code&gt;▶ 启动&lt;/code&gt; 按钮，编译将在底部终端中输出。运行后可在模拟器中查看台灯 UI 效果。&lt;/p&gt;</w:t>
      </w:r>
    </w:p>
    <w:p w14:paraId="42E979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&lt;pre&gt;&lt;span class="prompt"&gt;$&lt;/span&gt; hvigorw clean</w:t>
      </w:r>
    </w:p>
    <w:p w14:paraId="2D3E2F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 class="prompt"&gt;$&lt;/span&gt; hvigorw assembleHap --mode module -p product default</w:t>
      </w:r>
    </w:p>
    <w:p w14:paraId="65B652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 class="comment"&gt;# 构建成功！&lt;/span&gt;</w:t>
      </w:r>
    </w:p>
    <w:p w14:paraId="5E509B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 class="prompt"&gt;$&lt;/span&gt; hdc install entry/build/default/outputs/default/entry-default-signed.hap</w:t>
      </w:r>
    </w:p>
    <w:p w14:paraId="662A54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 class="comment"&gt;# 安装完成：1/1&lt;/span&gt;&lt;/pre&gt;</w:t>
      </w:r>
    </w:p>
    <w:p w14:paraId="732355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&lt;h2&gt;实验要求&lt;/h2&gt;</w:t>
      </w:r>
    </w:p>
    <w:p w14:paraId="1FC050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&lt;ol&gt;</w:t>
      </w:r>
    </w:p>
    <w:p w14:paraId="77362E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&lt;li&gt;独立完成至少 3 个方法的编码实现&lt;/li&gt;</w:t>
      </w:r>
    </w:p>
    <w:p w14:paraId="5D1276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&lt;li&gt;在终端中执行 &lt;code&gt;npm test&lt;/code&gt; 验证单元测试&lt;/li&gt;</w:t>
      </w:r>
    </w:p>
    <w:p w14:paraId="4B8105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&lt;li&gt;实验报告以 PDF 格式上传至作业区&lt;/li&gt;</w:t>
      </w:r>
    </w:p>
    <w:p w14:paraId="6E0CFC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&lt;/ol&gt;</w:t>
      </w:r>
    </w:p>
    <w:p w14:paraId="125043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&lt;h2&gt;常见问题&lt;/h2&gt;</w:t>
      </w:r>
    </w:p>
    <w:p w14:paraId="773B20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&lt;p&gt;&lt;strong&gt;Q1：编译报错 "Cannot find module @ohos.iothardware"？&lt;/strong&gt;&lt;/p&gt;</w:t>
      </w:r>
    </w:p>
    <w:p w14:paraId="041C06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&lt;p&gt;A：在 &lt;code&gt;oh-package.json5&lt;/code&gt; 中添加依赖 &lt;code&gt;"@ohos.iothardware": "^1.0.0"&lt;/code&gt; 后同步即可。&lt;/p&gt;</w:t>
      </w:r>
    </w:p>
    <w:p w14:paraId="67E6112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&lt;p&gt;&lt;strong&gt;Q2：模拟器无法启动？&lt;/strong&gt;&lt;/p&gt;</w:t>
      </w:r>
    </w:p>
    <w:p w14:paraId="4492C5B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&lt;p&gt;A：点击右上角"重置环境"按钮，等待 5-10 秒后重试。&lt;/p&gt;</w:t>
      </w:r>
    </w:p>
    <w:p w14:paraId="6395B4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&lt;/div&gt;</w:t>
      </w:r>
    </w:p>
    <w:p w14:paraId="26DB7D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&lt;/div&gt;</w:t>
      </w:r>
    </w:p>
    <w:p w14:paraId="538EFE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&lt;div class="env-pane"&gt;</w:t>
      </w:r>
    </w:p>
    <w:p w14:paraId="0AA8ED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class="env-toolbar"&gt;</w:t>
      </w:r>
    </w:p>
    <w:p w14:paraId="415722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&lt;button class="btn-pill" onclick="runProject()"&gt;&lt;i class="bi bi-play-fill"&gt;&lt;/i&gt; 启动&lt;/button&gt;</w:t>
      </w:r>
    </w:p>
    <w:p w14:paraId="61DFD0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&lt;button class="btn-pill" style="background:#4ec9b0;" onclick="toggleTerminal()"&gt;&lt;i class="bi bi-terminal"&gt;&lt;/i&gt; 终端&lt;/button&gt;</w:t>
      </w:r>
    </w:p>
    <w:p w14:paraId="532F9C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&lt;span style="color:#cccccc;font-size:12px;margin-left:8px;"&gt;bosstay ▸ entry ▸ &lt;span id="currentFile"&gt;Index.ets&lt;/span&gt;&lt;/span&gt;</w:t>
      </w:r>
    </w:p>
    <w:p w14:paraId="3901F1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class="right-tools"&gt;</w:t>
      </w:r>
    </w:p>
    <w:p w14:paraId="5475A8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&lt;span&gt;&lt;span class="status-dot"&gt;&lt;/span&gt;已连接&lt;/span&gt;</w:t>
      </w:r>
    </w:p>
    <w:p w14:paraId="3614A9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&lt;span&gt;UTF-8&lt;/span&gt;</w:t>
      </w:r>
    </w:p>
    <w:p w14:paraId="250D65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&lt;span&gt;ArkTS&lt;/span&gt;</w:t>
      </w:r>
    </w:p>
    <w:p w14:paraId="0475E3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0D0210E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&lt;/div&gt;</w:t>
      </w:r>
    </w:p>
    <w:p w14:paraId="3347B8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class="env-body"&gt;</w:t>
      </w:r>
    </w:p>
    <w:p w14:paraId="202AA34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class="activity-bar"&gt;</w:t>
      </w:r>
    </w:p>
    <w:p w14:paraId="2DEEF9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class="icon-btn active" title="资源管理器" onclick="switchPanel(this)"&gt;&lt;i class="bi bi-files"&gt;&lt;/i&gt;&lt;/div&gt;</w:t>
      </w:r>
    </w:p>
    <w:p w14:paraId="36CAA6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class="icon-btn" title="搜索" onclick="switchPanel(this)"&gt;&lt;i class="bi bi-search"&gt;&lt;/i&gt;&lt;/div&gt;</w:t>
      </w:r>
    </w:p>
    <w:p w14:paraId="5B4CDD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class="icon-btn" title="源码管理" onclick="switchPanel(this)"&gt;&lt;i class="bi bi-git"&gt;&lt;/i&gt;&lt;/div&gt;</w:t>
      </w:r>
    </w:p>
    <w:p w14:paraId="5FBB3A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class="icon-btn" title="调试" onclick="switchPanel(this)"&gt;&lt;i class="bi bi-bug"&gt;&lt;/i&gt;&lt;/div&gt;</w:t>
      </w:r>
    </w:p>
    <w:p w14:paraId="609EDF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class="icon-btn" title="扩展" onclick="switchPanel(this)"&gt;&lt;i class="bi bi-puzzle"&gt;&lt;/i&gt;&lt;/div&gt;</w:t>
      </w:r>
    </w:p>
    <w:p w14:paraId="48C535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class="icon-btn" style="margin-top:auto;" title="设置" onclick="switchPanel(this)"&gt;&lt;i class="bi bi-gear"&gt;&lt;/i&gt;&lt;/div&gt;</w:t>
      </w:r>
    </w:p>
    <w:p w14:paraId="5B104F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4C0EC5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class="sidebar-pane"&gt;</w:t>
      </w:r>
    </w:p>
    <w:p w14:paraId="3E3762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class="pane-title"&gt;资源管理器&lt;/div&gt;</w:t>
      </w:r>
    </w:p>
    <w:p w14:paraId="6C5600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class="file-tree" id="fileTree"&gt;</w:t>
      </w:r>
    </w:p>
    <w:p w14:paraId="7822B7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class="file-row folder" onclick="toggleFolder(this)"&gt;&lt;i class="bi bi-chevron-down"&gt;&lt;/i&gt;&lt;i class="bi bi-folder-fill" style="color:#dcb67a;"&gt;&lt;/i&gt;&lt;span class="name"&gt;SmartLamp&lt;/span&gt;&lt;/div&gt;</w:t>
      </w:r>
    </w:p>
    <w:p w14:paraId="5EE04F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class="file-row folder" style="padding-left:24px;" onclick="toggleFolder(this)"&gt;&lt;i class="bi bi-chevron-down"&gt;&lt;/i&gt;&lt;i class="bi bi-folder-fill" style="color:#dcb67a;"&gt;&lt;/i&gt;&lt;span class="name"&gt;entry&lt;/span&gt;&lt;span class="file-actions"&gt;&lt;i class="bi bi-three-dots"&gt;&lt;/i&gt;&lt;/span&gt;&lt;/div&gt;</w:t>
      </w:r>
    </w:p>
    <w:p w14:paraId="2D3BA0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class="file-row folder" style="padding-left:48px;" onclick="toggleFolder(this)"&gt;&lt;i class="bi bi-chevron-down"&gt;&lt;/i&gt;&lt;i class="bi bi-folder-fill" style="color:#dcb67a;"&gt;&lt;/i&gt;&lt;span class="name"&gt;src&lt;/span&gt;&lt;/div&gt;</w:t>
      </w:r>
    </w:p>
    <w:p w14:paraId="04C22F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class="file-row folder" style="padding-left:72px;" onclick="toggleFolder(this)"&gt;&lt;i class="bi bi-chevron-down"&gt;&lt;/i&gt;&lt;i class="bi bi-folder-fill" style="color:#dcb67a;"&gt;&lt;/i&gt;&lt;span class="name"&gt;main&lt;/span&gt;&lt;/div&gt;</w:t>
      </w:r>
    </w:p>
    <w:p w14:paraId="0570FA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class="file-row folder" style="padding-left:96px;" onclick="toggleFolder(this)"&gt;&lt;i class="bi bi-chevron-down"&gt;&lt;/i&gt;&lt;i class="bi bi-folder-fill" style="color:#dcb67a;"&gt;&lt;/i&gt;&lt;span class="name"&gt;ets&lt;/span&gt;&lt;/div&gt;</w:t>
      </w:r>
    </w:p>
    <w:p w14:paraId="48F047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class="file-row folder" style="padding-left:120px;" onclick="toggleFolder(this)"&gt;&lt;i class="bi bi-chevron-down"&gt;&lt;/i&gt;&lt;i class="bi bi-folder-fill" style="color:#dcb67a;"&gt;&lt;/i&gt;&lt;span class="name"&gt;pages&lt;/span&gt;&lt;/div&gt;</w:t>
      </w:r>
    </w:p>
    <w:p w14:paraId="764F41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class="file-row active" style="padding-left:144px;" onclick="openFile(this,'Index.ets')"&gt;&lt;i class="bi bi-file-earmark-code" style="color:#4ec9b0;"&gt;&lt;/i&gt;&lt;span class="name"&gt;Index.ets&lt;/span&gt;&lt;span class="file-actions"&gt;&lt;i class="bi bi-x"&gt;&lt;/i&gt;&lt;/span&gt;&lt;/div&gt;</w:t>
      </w:r>
    </w:p>
    <w:p w14:paraId="2532D304">
      <w:r>
        <w:rPr>
          <w:rFonts w:ascii="Courier New" w:hAnsi="Courier New" w:eastAsia="宋体"/>
          <w:sz w:val="16"/>
        </w:rPr>
        <w:t xml:space="preserve">                    &lt;div class="file-row folder" style="padding-left:120px;" onclick="toggleFolder(this)"&gt;&lt;i class="bi bi-chevron-down"&gt;&lt;/i&gt;&lt;i class="bi bi-folder-fill" style="color:#dcb67a;"&gt;&lt;/i&gt;&lt;span class="name"&gt;common&lt;/span&gt;&lt;/div&gt;</w:t>
      </w:r>
    </w:p>
    <w:p w14:paraId="161FA3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class="file-row" style="padding-left:144px;" onclick="openFile(this,'LampController.ets')"&gt;&lt;i class="bi bi-file-earmark-code" style="color:#4ec9b0;"&gt;&lt;/i&gt;&lt;span class="name"&gt;LampController.ets&lt;/span&gt;&lt;/div&gt;</w:t>
      </w:r>
    </w:p>
    <w:p w14:paraId="69BF43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class="file-row folder" style="padding-left:120px;" onclick="toggleFolder(this)"&gt;&lt;i class="bi bi-chevron-down"&gt;&lt;/i&gt;&lt;i class="bi bi-folder-fill" style="color:#dcb67a;"&gt;&lt;/i&gt;&lt;span class="name"&gt;model&lt;/span&gt;&lt;/div&gt;</w:t>
      </w:r>
    </w:p>
    <w:p w14:paraId="613804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class="file-row" style="padding-left:144px;" onclick="openFile(this,'DeviceModel.ets')"&gt;&lt;i class="bi bi-file-earmark-code" style="color:#4ec9b0;"&gt;&lt;/i&gt;&lt;span class="name"&gt;DeviceModel.ets&lt;/span&gt;&lt;/div&gt;</w:t>
      </w:r>
    </w:p>
    <w:p w14:paraId="34D9C6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class="file-row" style="padding-left:96px;" onclick="openFile(this,'oh-package.json5')"&gt;&lt;i class="bi bi-file-earmark-text" style="color:#cbcb41;"&gt;&lt;/i&gt;&lt;span class="name"&gt;oh-package.json5&lt;/span&gt;&lt;/div&gt;</w:t>
      </w:r>
    </w:p>
    <w:p w14:paraId="78928A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class="file-row" style="padding-left:96px;" onclick="openFile(this,'main_pages.json')"&gt;&lt;i class="bi bi-file-earmark-text" style="color:#cbcb41;"&gt;&lt;/i&gt;&lt;span class="name"&gt;main_pages.json&lt;/span&gt;&lt;/div&gt;</w:t>
      </w:r>
    </w:p>
    <w:p w14:paraId="2D4F4C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class="file-row folder" style="padding-left:48px;" onclick="toggleFolder(this)"&gt;&lt;i class="bi bi-chevron-right"&gt;&lt;/i&gt;&lt;i class="bi bi-folder-fill" style="color:#dcb67a;"&gt;&lt;/i&gt;&lt;span class="name"&gt;resources&lt;/span&gt;&lt;/div&gt;</w:t>
      </w:r>
    </w:p>
    <w:p w14:paraId="101756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class="file-row" style="padding-left:24px;" onclick="openFile(this,'oh-package.json5')"&gt;&lt;i class="bi bi-file-earmark-text" style="color:#cbcb41;"&gt;&lt;/i&gt;&lt;span class="name"&gt;oh-package.json5&lt;/span&gt;&lt;/div&gt;</w:t>
      </w:r>
    </w:p>
    <w:p w14:paraId="2D97417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class="file-row" style="padding-left:24px;" onclick="openFile(this,'build-profile.json5')"&gt;&lt;i class="bi bi-file-earmark-text" style="color:#cbcb41;"&gt;&lt;/i&gt;&lt;span class="name"&gt;build-profile.json5&lt;/span&gt;&lt;/div&gt;</w:t>
      </w:r>
    </w:p>
    <w:p w14:paraId="7820CA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class="file-row" style="padding-left:24px;"&gt;&lt;i class="bi bi-file-earmark-text" style="color:#909090;"&gt;&lt;/i&gt;&lt;span class="name"&gt;hvigorfile.ts&lt;/span&gt;&lt;/div&gt;</w:t>
      </w:r>
    </w:p>
    <w:p w14:paraId="4AA746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class="file-row" style="padding-left:0px;"&gt;&lt;i class="bi bi-file-earmark-text" style="color:#909090;"&gt;&lt;/i&gt;&lt;span class="name"&gt;README.md&lt;/span&gt;&lt;/div&gt;</w:t>
      </w:r>
    </w:p>
    <w:p w14:paraId="2E6A3B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24591A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29887A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&lt;div class="editor-pane"&gt;</w:t>
      </w:r>
    </w:p>
    <w:p w14:paraId="315A2E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class="tab-bar"&gt;</w:t>
      </w:r>
    </w:p>
    <w:p w14:paraId="3C6A71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class="tab active"&gt;</w:t>
      </w:r>
    </w:p>
    <w:p w14:paraId="5DBFE3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&lt;i class="bi bi-file-earmark-code" style="color:#4ec9b0;"&gt;&lt;/i&gt;</w:t>
      </w:r>
    </w:p>
    <w:p w14:paraId="0795E5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&lt;span&gt;Index.ets&lt;/span&gt;</w:t>
      </w:r>
    </w:p>
    <w:p w14:paraId="7989F2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&lt;span class="unsaved"&gt;●&lt;/span&gt;</w:t>
      </w:r>
    </w:p>
    <w:p w14:paraId="0590C8C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&lt;span class="close"&gt;×&lt;/span&gt;</w:t>
      </w:r>
    </w:p>
    <w:p w14:paraId="6B16F4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19CE9E8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class="tab"&gt;</w:t>
      </w:r>
    </w:p>
    <w:p w14:paraId="21A92B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&lt;i class="bi bi-file-earmark-code" style="color:#4ec9b0;"&gt;&lt;/i&gt;</w:t>
      </w:r>
    </w:p>
    <w:p w14:paraId="6F3638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&lt;span&gt;LampController.ets&lt;/span&gt;</w:t>
      </w:r>
    </w:p>
    <w:p w14:paraId="32080B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&lt;span class="close"&gt;×&lt;/span&gt;</w:t>
      </w:r>
    </w:p>
    <w:p w14:paraId="1EC07A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6441DB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1920D7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class="editor-body"&gt;</w:t>
      </w:r>
    </w:p>
    <w:p w14:paraId="1FA0A1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class="line-numbers" id="lineNums"&gt;1&lt;br&gt;2&lt;br&gt;3&lt;br&gt;4&lt;br&gt;5&lt;br&gt;6&lt;br&gt;7&lt;br&gt;8&lt;br&gt;9&lt;br&gt;10&lt;br&gt;11&lt;br&gt;12&lt;br&gt;13&lt;br&gt;14&lt;br&gt;15&lt;br&gt;16&lt;br&gt;17&lt;br&gt;18&lt;br&gt;19&lt;br&gt;20&lt;br&gt;21&lt;br&gt;22&lt;br&gt;23&lt;br&gt;24&lt;br&gt;25&lt;br&gt;26&lt;br&gt;27&lt;br&gt;28&lt;br&gt;29&lt;br&gt;30&lt;br&gt;31&lt;br&gt;32&lt;br&gt;33&lt;br&gt;34&lt;br&gt;35&lt;br&gt;36&lt;br&gt;37&lt;br&gt;38&lt;br&gt;39&lt;br&gt;40&lt;br&gt;41&lt;br&gt;42&lt;br&gt;43&lt;br&gt;44&lt;br&gt;45&lt;/div&gt;</w:t>
      </w:r>
    </w:p>
    <w:p w14:paraId="1CDA51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class="code-area" id="codeArea"&gt;&lt;span class="com"&gt;// SmartLamp - 鸿蒙智慧台灯设备端入口&lt;/span&gt;</w:t>
      </w:r>
    </w:p>
    <w:p w14:paraId="0CCA6C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 class="com"&gt;// Copyright (c) 2024 华技云 - 华为ICT智慧实训平台&lt;/span&gt;</w:t>
      </w:r>
    </w:p>
    <w:p w14:paraId="1ADF565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 class="kw"&gt;import&lt;/span&gt; { &lt;span class="var"&gt;LampController&lt;/span&gt; } &lt;span class="kw"&gt;from&lt;/span&gt; &lt;span class="str"&gt;'../common/LampController'&lt;/span&gt;</w:t>
      </w:r>
    </w:p>
    <w:p w14:paraId="53D77E7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 class="kw"&gt;import&lt;/span&gt; { &lt;span class="var"&gt;DeviceModel&lt;/span&gt; } &lt;span class="kw"&gt;from&lt;/span&gt; &lt;span class="str"&gt;'../model/DeviceModel'&lt;/span&gt;</w:t>
      </w:r>
    </w:p>
    <w:p w14:paraId="4EF766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 class="kw"&gt;import&lt;/span&gt; { &lt;span class="var"&gt;sensor&lt;/span&gt; } &lt;span class="kw"&gt;from&lt;/span&gt; &lt;span class="str"&gt;'@kit.SensorServiceKit'&lt;/span&gt;</w:t>
      </w:r>
    </w:p>
    <w:p w14:paraId="757A62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 class="kw"&gt;import&lt;/span&gt; { &lt;span class="var"&gt;logger&lt;/span&gt; } &lt;span class="kw"&gt;from&lt;/span&gt; &lt;span class="str"&gt;'@kit.LoggerKit'&lt;/span&gt;</w:t>
      </w:r>
    </w:p>
    <w:p w14:paraId="7F55243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 class="type"&gt;@Entry&lt;/span&gt;</w:t>
      </w:r>
    </w:p>
    <w:p w14:paraId="68CA74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 class="type"&gt;@Component&lt;/span&gt;</w:t>
      </w:r>
    </w:p>
    <w:p w14:paraId="167AD9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 class="kw"&gt;struct&lt;/span&gt; &lt;span class="type"&gt;Index&lt;/span&gt; {</w:t>
      </w:r>
    </w:p>
    <w:p w14:paraId="44477B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&lt;span class="com"&gt;// 灯控与设备模型&lt;/span&gt;</w:t>
      </w:r>
    </w:p>
    <w:p w14:paraId="01766B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&lt;span class="kw"&gt;private&lt;/span&gt; &lt;span class="var"&gt;controller&lt;/span&gt;: &lt;span class="type"&gt;LampController&lt;/span&gt; = &lt;span class="kw"&gt;new&lt;/span&gt; &lt;span class="type"&gt;LampController&lt;/span&gt;()</w:t>
      </w:r>
    </w:p>
    <w:p w14:paraId="22B375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&lt;span class="kw"&gt;private&lt;/span&gt; &lt;span class="var"&gt;device&lt;/span&gt;: &lt;span class="type"&gt;DeviceModel&lt;/span&gt; = &lt;span class="kw"&gt;new&lt;/span&gt; &lt;span class="type"&gt;DeviceModel&lt;/span&gt;({</w:t>
      </w:r>
    </w:p>
    <w:p w14:paraId="1832B0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&lt;span class="var"&gt;deviceId&lt;/span&gt;: &lt;span class="str"&gt;'lamp-001'&lt;/span&gt;,</w:t>
      </w:r>
    </w:p>
    <w:p w14:paraId="1C1FAD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&lt;span class="var"&gt;name&lt;/span&gt;: &lt;span class="str"&gt;'智慧台灯'&lt;/span&gt;,</w:t>
      </w:r>
    </w:p>
    <w:p w14:paraId="572889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&lt;span class="var"&gt;type&lt;/span&gt;: &lt;span class="str"&gt;'IoT-Lamp'&lt;/span&gt;</w:t>
      </w:r>
    </w:p>
    <w:p w14:paraId="244106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})</w:t>
      </w:r>
    </w:p>
    <w:p w14:paraId="4195CF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&lt;span class="com"&gt;// 自动模式状态&lt;/span&gt;</w:t>
      </w:r>
    </w:p>
    <w:p w14:paraId="0A084B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&lt;span class="com"&gt;// @State autoMode: boolean = false&lt;/span&gt;</w:t>
      </w:r>
    </w:p>
    <w:p w14:paraId="06D6A5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&lt;span class="com"&gt;// @State brightness: number = 80&lt;/span&gt;</w:t>
      </w:r>
    </w:p>
    <w:p w14:paraId="3FD30B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&lt;span class="com"&gt;// @State colorTemp: number = 4000&lt;/span&gt;</w:t>
      </w:r>
    </w:p>
    <w:p w14:paraId="0E31BB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&lt;span class="fn"&gt;aboutToAppear&lt;/span&gt;() {</w:t>
      </w:r>
    </w:p>
    <w:p w14:paraId="25755880">
      <w:pPr>
        <w:ind w:firstLine="384"/>
        <w:rPr>
          <w:rFonts w:ascii="Courier New" w:hAnsi="Courier New" w:eastAsia="宋体"/>
          <w:sz w:val="16"/>
        </w:rPr>
      </w:pPr>
      <w:r>
        <w:rPr>
          <w:rFonts w:ascii="Courier New" w:hAnsi="Courier New" w:eastAsia="宋体"/>
          <w:sz w:val="16"/>
        </w:rPr>
        <w:t>&lt;span class="var"&gt;logger&lt;/span&gt;.&lt;span class="fn"&gt;info&lt;/span&gt;(&lt;span class="str"&gt;'Index 页面即将显示'&lt;/span&gt;)</w:t>
      </w:r>
    </w:p>
    <w:p w14:paraId="5E1B0F6E">
      <w:pPr>
        <w:ind w:firstLine="384"/>
      </w:pPr>
      <w:r>
        <w:rPr>
          <w:rFonts w:ascii="Courier New" w:hAnsi="Courier New" w:eastAsia="宋体"/>
          <w:sz w:val="16"/>
        </w:rPr>
        <w:t xml:space="preserve">    &lt;span class="kw"&gt;this&lt;/span&gt;.&lt;span class="var"&gt;controller&lt;/span&gt;.&lt;span class="fn"&gt;init&lt;/span&gt;(&lt;span class="kw"&gt;this&lt;/span&gt;.&lt;span class="var"&gt;device&lt;/span&gt;)</w:t>
      </w:r>
    </w:p>
    <w:p w14:paraId="618CFD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}</w:t>
      </w:r>
    </w:p>
    <w:p w14:paraId="54E595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&lt;span class="fn"&gt;aboutToDisappear&lt;/span&gt;() {</w:t>
      </w:r>
    </w:p>
    <w:p w14:paraId="6763525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&lt;span class="kw"&gt;this&lt;/span&gt;.&lt;span class="var"&gt;controller&lt;/span&gt;.&lt;span class="fn"&gt;release&lt;/span&gt;()</w:t>
      </w:r>
    </w:p>
    <w:p w14:paraId="6D5B7F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}</w:t>
      </w:r>
    </w:p>
    <w:p w14:paraId="418A78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&lt;span class="kw"&gt;build&lt;/span&gt;() {</w:t>
      </w:r>
    </w:p>
    <w:p w14:paraId="4B8AF4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&lt;span class="type"&gt;Column&lt;/span&gt;() {</w:t>
      </w:r>
    </w:p>
    <w:p w14:paraId="374CCE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&lt;span class="type"&gt;Row&lt;/span&gt;() {</w:t>
      </w:r>
    </w:p>
    <w:p w14:paraId="698D70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&lt;span class="type"&gt;Text&lt;/span&gt;(&lt;span class="str"&gt;'智慧台灯控制台'&lt;/span&gt;)</w:t>
      </w:r>
    </w:p>
    <w:p w14:paraId="3CF441D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.&lt;span class="fn"&gt;fontSize&lt;/span&gt;(&lt;span class="num"&gt;26&lt;/span&gt;)</w:t>
      </w:r>
    </w:p>
    <w:p w14:paraId="5A887D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.&lt;span class="fn"&gt;fontWeight&lt;/span&gt;(&lt;span class="type"&gt;FontWeight&lt;/span&gt;.&lt;span class="var"&gt;Bold&lt;/span&gt;)</w:t>
      </w:r>
    </w:p>
    <w:p w14:paraId="2C782C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.&lt;span class="fn"&gt;layoutWeight&lt;/span&gt;(&lt;span class="num"&gt;1&lt;/span&gt;)</w:t>
      </w:r>
    </w:p>
    <w:p w14:paraId="534AB6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&lt;span class="type"&gt;Toggle&lt;/span&gt;({ &lt;span class="var"&gt;type&lt;/span&gt;: &lt;span class="type"&gt;ToggleType&lt;/span&gt;.&lt;span class="var"&gt;Switch&lt;/span&gt; })</w:t>
      </w:r>
    </w:p>
    <w:p w14:paraId="06CB43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.&lt;span class="fn"&gt;onChange&lt;/span&gt;((&lt;span class="var"&gt;isOn&lt;/span&gt;: &lt;span class="type"&gt;boolean&lt;/span&gt;) =&amp;gt; {</w:t>
      </w:r>
    </w:p>
    <w:p w14:paraId="29AAD8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&lt;span class="kw"&gt;this&lt;/span&gt;.&lt;span class="var"&gt;controller&lt;/span&gt;.&lt;span class="fn"&gt;toggle&lt;/span&gt;(&lt;span class="var"&gt;isOn&lt;/span&gt;)</w:t>
      </w:r>
    </w:p>
    <w:p w14:paraId="1A1BC0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})</w:t>
      </w:r>
    </w:p>
    <w:p w14:paraId="668089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}</w:t>
      </w:r>
    </w:p>
    <w:p w14:paraId="1B8255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.&lt;span class="fn"&gt;width&lt;/span&gt;(&lt;span class="str"&gt;'100%'&lt;/span&gt;)</w:t>
      </w:r>
    </w:p>
    <w:p w14:paraId="5D1E7A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.&lt;span class="fn"&gt;padding&lt;/span&gt;(&lt;span class="num"&gt;16&lt;/span&gt;)</w:t>
      </w:r>
    </w:p>
    <w:p w14:paraId="7DA44EB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&lt;span class="type"&gt;Slider&lt;/span&gt;({ &lt;span class="var"&gt;value&lt;/span&gt;: &lt;span class="num"&gt;80&lt;/span&gt;, &lt;span class="var"&gt;min&lt;/span&gt;: &lt;span class="num"&gt;0&lt;/span&gt;, &lt;span class="var"&gt;max&lt;/span&gt;: &lt;span class="num"&gt;100&lt;/span&gt; })</w:t>
      </w:r>
    </w:p>
    <w:p w14:paraId="50D399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.&lt;span class="fn"&gt;onChange&lt;/span&gt;((&lt;span class="var"&gt;v&lt;/span&gt;: &lt;span class="type"&gt;number&lt;/span&gt;) =&amp;gt; {</w:t>
      </w:r>
    </w:p>
    <w:p w14:paraId="7BF398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&lt;span class="kw"&gt;this&lt;/span&gt;.&lt;span class="var"&gt;controller&lt;/span&gt;.&lt;span class="fn"&gt;setBrightness&lt;/span&gt;(&lt;span class="var"&gt;v&lt;/span&gt;)</w:t>
      </w:r>
    </w:p>
    <w:p w14:paraId="0AF8E4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})</w:t>
      </w:r>
    </w:p>
    <w:p w14:paraId="2B9CF7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391EA6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}</w:t>
      </w:r>
    </w:p>
    <w:p w14:paraId="09068C1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}&lt;/div&gt;</w:t>
      </w:r>
    </w:p>
    <w:p w14:paraId="69DAE1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523D56B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&lt;div class="terminal-panel" id="terminalPanel"&gt;</w:t>
      </w:r>
    </w:p>
    <w:p w14:paraId="75867A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class="terminal-header"&gt;</w:t>
      </w:r>
    </w:p>
    <w:p w14:paraId="2EBD0C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&lt;span&gt;终端 — bash&lt;/span&gt;</w:t>
      </w:r>
    </w:p>
    <w:p w14:paraId="10A094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&lt;i class="bi bi-x-lg" onclick="toggleTerminal()"&gt;&lt;/i&gt;</w:t>
      </w:r>
    </w:p>
    <w:p w14:paraId="67F4BA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1A6FFF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&lt;div class="terminal-body" id="terminalBody"&gt;</w:t>
      </w:r>
    </w:p>
    <w:p w14:paraId="6F59A4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class="line"&gt;&lt;span class="prompt"&gt;root@bosstay-ide:~/SmartLamp$&lt;/span&gt; hvigorw clean&lt;/div&gt;</w:t>
      </w:r>
    </w:p>
    <w:p w14:paraId="227224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class="line"&gt;Hivigor 4.5.0&lt;/div&gt;</w:t>
      </w:r>
    </w:p>
    <w:p w14:paraId="389826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class="line" style="color:#4ec9b0;"&gt;✓ Clean completed (1.2s)&lt;/div&gt;</w:t>
      </w:r>
    </w:p>
    <w:p w14:paraId="569020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class="line"&gt;&lt;span class="prompt"&gt;root@bosstay-ide:~/SmartLamp$&lt;/span&gt; hvigorw assembleHap&lt;/div&gt;</w:t>
      </w:r>
    </w:p>
    <w:p w14:paraId="22CD06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class="line"&gt;Compile ArkTS...&lt;/div&gt;</w:t>
      </w:r>
    </w:p>
    <w:p w14:paraId="2D9CEE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class="line" style="color:#4ec9b0;"&gt;✓ Compile success (3.8s)&lt;/div&gt;</w:t>
      </w:r>
    </w:p>
    <w:p w14:paraId="2D57F4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class="line" style="color:#4ec9b0;"&gt;✓ Build HAP success (5.2s)&lt;/div&gt;</w:t>
      </w:r>
    </w:p>
    <w:p w14:paraId="4BFE5F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    &lt;div class="line"&gt;&lt;span class="prompt"&gt;root@bosstay-ide:~/SmartLamp$&lt;/span&gt; &lt;span style="animation:blink 1s infinite;"&gt;_&lt;/span&gt;&lt;/div&gt;</w:t>
      </w:r>
    </w:p>
    <w:p w14:paraId="65B1C4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    &lt;/div&gt;</w:t>
      </w:r>
    </w:p>
    <w:p w14:paraId="428951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&lt;/div&gt;</w:t>
      </w:r>
    </w:p>
    <w:p w14:paraId="35D79E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0FEF24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&lt;/div&gt;</w:t>
      </w:r>
    </w:p>
    <w:p w14:paraId="01116A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&lt;div class="status-bar"&gt;</w:t>
      </w:r>
    </w:p>
    <w:p w14:paraId="3583D7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&lt;span&gt;&lt;i class="bi bi-git"&gt;&lt;/i&gt; main*&lt;/span&gt;</w:t>
      </w:r>
    </w:p>
    <w:p w14:paraId="30A81B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&lt;span&gt;&lt;i class="bi bi-bug"&gt;&lt;/i&gt; 0 ⚠ 0&lt;/span&gt;</w:t>
      </w:r>
    </w:p>
    <w:p w14:paraId="22CAC4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&lt;span style="margin-left:8px;"&gt;Restricted Mode&lt;/span&gt;</w:t>
      </w:r>
    </w:p>
    <w:p w14:paraId="5485404F">
      <w:r>
        <w:rPr>
          <w:rFonts w:ascii="Courier New" w:hAnsi="Courier New" w:eastAsia="宋体"/>
          <w:sz w:val="16"/>
        </w:rPr>
        <w:t xml:space="preserve">            &lt;div class="right"&gt;</w:t>
      </w:r>
    </w:p>
    <w:p w14:paraId="084278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&lt;span&gt;Ln 12, Col 24&lt;/span&gt;</w:t>
      </w:r>
    </w:p>
    <w:p w14:paraId="1F9235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&lt;span&gt;Spaces: 2&lt;/span&gt;</w:t>
      </w:r>
    </w:p>
    <w:p w14:paraId="7F7A02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&lt;span&gt;UTF-8&lt;/span&gt;</w:t>
      </w:r>
    </w:p>
    <w:p w14:paraId="50BC27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&lt;span&gt;LF&lt;/span&gt;</w:t>
      </w:r>
    </w:p>
    <w:p w14:paraId="35193A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&lt;span&gt;ArkTS&lt;/span&gt;</w:t>
      </w:r>
    </w:p>
    <w:p w14:paraId="1C162C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&lt;span&gt;Layout: US&lt;/span&gt;</w:t>
      </w:r>
    </w:p>
    <w:p w14:paraId="4F180C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&lt;/div&gt;</w:t>
      </w:r>
    </w:p>
    <w:p w14:paraId="087982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&lt;/div&gt;</w:t>
      </w:r>
    </w:p>
    <w:p w14:paraId="5FBBB8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&lt;/div&gt;</w:t>
      </w:r>
    </w:p>
    <w:p w14:paraId="50A6A0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C113A90">
      <w:pPr>
        <w:rPr>
          <w:rFonts w:ascii="Courier New" w:hAnsi="Courier New" w:eastAsia="宋体"/>
          <w:sz w:val="16"/>
        </w:rPr>
      </w:pPr>
      <w:r>
        <w:rPr>
          <w:rFonts w:ascii="Courier New" w:hAnsi="Courier New" w:eastAsia="宋体"/>
          <w:sz w:val="16"/>
        </w:rPr>
        <w:br w:type="page"/>
      </w:r>
    </w:p>
    <w:p w14:paraId="33EB40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&lt;script&gt;</w:t>
      </w:r>
    </w:p>
    <w:p w14:paraId="35924A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const params = new URLSearchParams(window.location.search);</w:t>
      </w:r>
    </w:p>
    <w:p w14:paraId="5C1359E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const labId = params.get('id') || '';</w:t>
      </w:r>
    </w:p>
    <w:p w14:paraId="239CDA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const labName = params.get('name') || '鸿蒙智慧台灯项目';</w:t>
      </w:r>
    </w:p>
    <w:p w14:paraId="5FF3C6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if (labName) {</w:t>
      </w:r>
    </w:p>
    <w:p w14:paraId="6D375A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document.getElementById('envTitle').textContent = labName + ' — 实验环境';</w:t>
      </w:r>
    </w:p>
    <w:p w14:paraId="1AE7049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document.getElementById('manualTitle').textContent = labName + ' 设备端开发指导手册';</w:t>
      </w:r>
    </w:p>
    <w:p w14:paraId="7AB579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0DF1ED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function switchTab(name) {</w:t>
      </w:r>
    </w:p>
    <w:p w14:paraId="0B7102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document.querySelectorAll('.manual-tab').forEach(t =&gt; t.classList.remove('active'));</w:t>
      </w:r>
    </w:p>
    <w:p w14:paraId="4E8B41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event.target.closest('.manual-tab').classList.add('active');</w:t>
      </w:r>
    </w:p>
    <w:p w14:paraId="708EA9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(name === 'video') {</w:t>
      </w:r>
    </w:p>
    <w:p w14:paraId="40D851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document.getElementById('manualContent').innerHTML =</w:t>
      </w:r>
    </w:p>
    <w:p w14:paraId="3421665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'&lt;div style="display:flex;flex-direction:column;align-items:center;justify-content:center;height:100%;color:#6b7280;"&gt;' +</w:t>
      </w:r>
    </w:p>
    <w:p w14:paraId="46DEC0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'&lt;i class="bi bi-play-circle" style="font-size:80px;color:#1a6bc4;margin-bottom:20px;"&gt;&lt;/i&gt;' +</w:t>
      </w:r>
    </w:p>
    <w:p w14:paraId="68152F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'&lt;h3 style="color:#1f2937;"&gt;演示视频&lt;/h3&gt;' +</w:t>
      </w:r>
    </w:p>
    <w:p w14:paraId="14B6A5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'&lt;p style="margin-top:10px;"&gt;视频加载中...（模拟环境）&lt;/p&gt;' +</w:t>
      </w:r>
    </w:p>
    <w:p w14:paraId="719E29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'&lt;div style="margin-top:24px;width:80%;max-width:500px;aspect-ratio:16/9;background:#000;border-radius:8px;display:flex;align-items:center;justify-content:center;"&gt;' +</w:t>
      </w:r>
    </w:p>
    <w:p w14:paraId="72D0C8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    '&lt;i class="bi bi-play-fill" style="font-size:60px;color:white;opacity:0.7;"&gt;&lt;/i&gt;&lt;/div&gt;&lt;/div&gt;';</w:t>
      </w:r>
    </w:p>
    <w:p w14:paraId="7F1A3A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486A7D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0B64C72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function switchPanel(el) {</w:t>
      </w:r>
    </w:p>
    <w:p w14:paraId="5D72F5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document.querySelectorAll('.activity-bar .icon-btn').forEach(b =&gt; b.classList.remove('active'));</w:t>
      </w:r>
    </w:p>
    <w:p w14:paraId="2A1102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el.classList.add('active');</w:t>
      </w:r>
    </w:p>
    <w:p w14:paraId="6D3D0E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720001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function toggleFolder(row) {</w:t>
      </w:r>
    </w:p>
    <w:p w14:paraId="5793E3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const chevron = row.querySelector('.bi-chevron-down, .bi-chevron-right');</w:t>
      </w:r>
    </w:p>
    <w:p w14:paraId="4D9EF6D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(chevron) {</w:t>
      </w:r>
    </w:p>
    <w:p w14:paraId="39C79C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chevron.classList.toggle('bi-chevron-down');</w:t>
      </w:r>
    </w:p>
    <w:p w14:paraId="2BAA7E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chevron.classList.toggle('bi-chevron-right');</w:t>
      </w:r>
    </w:p>
    <w:p w14:paraId="1340FF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</w:t>
      </w:r>
    </w:p>
    <w:p w14:paraId="1230AD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582287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function openFile(row, name) {</w:t>
      </w:r>
    </w:p>
    <w:p w14:paraId="46D500C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document.querySelectorAll('.file-row').forEach(r =&gt; r.classList.remove('active'));</w:t>
      </w:r>
    </w:p>
    <w:p w14:paraId="61007F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row.classList.add('active');</w:t>
      </w:r>
    </w:p>
    <w:p w14:paraId="398317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document.getElementById('currentFile').textContent = name;</w:t>
      </w:r>
    </w:p>
    <w:p w14:paraId="5092A6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2C112CE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function runProject() {</w:t>
      </w:r>
    </w:p>
    <w:p w14:paraId="3C917C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const tp = document.getElementById('terminalPanel');</w:t>
      </w:r>
    </w:p>
    <w:p w14:paraId="140D628C">
      <w:r>
        <w:rPr>
          <w:rFonts w:ascii="Courier New" w:hAnsi="Courier New" w:eastAsia="宋体"/>
          <w:sz w:val="16"/>
        </w:rPr>
        <w:t xml:space="preserve">        tp.classList.add('show');</w:t>
      </w:r>
    </w:p>
    <w:p w14:paraId="3C2178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const tb = document.getElementById('terminalBody');</w:t>
      </w:r>
    </w:p>
    <w:p w14:paraId="639F2EFC">
      <w:pPr>
        <w:spacing w:before="0" w:after="0" w:line="230" w:lineRule="exact"/>
        <w:ind w:left="0"/>
        <w:rPr>
          <w:rFonts w:ascii="Courier New" w:hAnsi="Courier New" w:eastAsia="宋体"/>
          <w:sz w:val="16"/>
        </w:rPr>
      </w:pPr>
      <w:r>
        <w:rPr>
          <w:rFonts w:ascii="Courier New" w:hAnsi="Courier New" w:eastAsia="宋体"/>
          <w:sz w:val="16"/>
        </w:rPr>
        <w:t xml:space="preserve">        </w:t>
      </w:r>
    </w:p>
    <w:p w14:paraId="5E103132">
      <w:r>
        <w:rPr>
          <w:rFonts w:ascii="Courier New" w:hAnsi="Courier New" w:eastAsia="宋体"/>
          <w:sz w:val="16"/>
        </w:rPr>
        <w:t>Const lines = [</w:t>
      </w:r>
    </w:p>
    <w:p w14:paraId="53978E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'&lt;div class="line"&gt;&lt;span class="prompt"&gt;root@bosstay-ide:~/SmartLamp$&lt;/span&gt; hvigorw assembleHap&lt;/div&gt;',</w:t>
      </w:r>
    </w:p>
    <w:p w14:paraId="583CE101">
      <w:pPr>
        <w:spacing w:before="0" w:after="0" w:line="230" w:lineRule="exact"/>
        <w:ind w:left="0"/>
        <w:rPr>
          <w:rFonts w:ascii="Courier New" w:hAnsi="Courier New" w:eastAsia="宋体"/>
          <w:sz w:val="16"/>
        </w:rPr>
      </w:pPr>
      <w:r>
        <w:rPr>
          <w:rFonts w:ascii="Courier New" w:hAnsi="Courier New" w:eastAsia="宋体"/>
          <w:sz w:val="16"/>
        </w:rPr>
        <w:t xml:space="preserve">           </w:t>
      </w:r>
    </w:p>
    <w:p w14:paraId="0FD53950">
      <w:pPr>
        <w:rPr>
          <w:rFonts w:ascii="Courier New" w:hAnsi="Courier New" w:eastAsia="宋体"/>
          <w:sz w:val="16"/>
        </w:rPr>
      </w:pPr>
      <w:r>
        <w:rPr>
          <w:rFonts w:ascii="Courier New" w:hAnsi="Courier New" w:eastAsia="宋体"/>
          <w:sz w:val="16"/>
        </w:rPr>
        <w:br w:type="page"/>
      </w:r>
    </w:p>
    <w:p w14:paraId="28904F57">
      <w:pPr>
        <w:spacing w:before="0" w:after="0" w:line="230" w:lineRule="exact"/>
        <w:ind w:left="0"/>
      </w:pPr>
      <w:bookmarkStart w:id="0" w:name="_GoBack"/>
      <w:bookmarkEnd w:id="0"/>
      <w:r>
        <w:rPr>
          <w:rFonts w:ascii="Courier New" w:hAnsi="Courier New" w:eastAsia="宋体"/>
          <w:sz w:val="16"/>
        </w:rPr>
        <w:t xml:space="preserve"> '&lt;div class="line"&gt;Hivigor 4.5.0&lt;/div&gt;',</w:t>
      </w:r>
    </w:p>
    <w:p w14:paraId="639930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'&lt;div class="line"&gt;Compile ArkTS files...&lt;/div&gt;',</w:t>
      </w:r>
    </w:p>
    <w:p w14:paraId="0941A5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'&lt;div class="line" style="color:#4ec9b0;"&gt;✓ 编译成功 (3.8s)&lt;/div&gt;',</w:t>
      </w:r>
    </w:p>
    <w:p w14:paraId="3806CD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'&lt;div class="line"&gt;Package HAP...&lt;/div&gt;',</w:t>
      </w:r>
    </w:p>
    <w:p w14:paraId="153A50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'&lt;div class="line" style="color:#4ec9b0;"&gt;✓ 打包成功 entry-default-signed.hap (2.1MB)&lt;/div&gt;',</w:t>
      </w:r>
    </w:p>
    <w:p w14:paraId="27AE40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'&lt;div class="line"&gt;Installing to emulator...&lt;/div&gt;',</w:t>
      </w:r>
    </w:p>
    <w:p w14:paraId="732CA5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'&lt;div class="line" style="color:#4ec9b0;"&gt;✓ 安装完成：1/1&lt;/div&gt;',</w:t>
      </w:r>
    </w:p>
    <w:p w14:paraId="4AC09C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'&lt;div class="line" style="color:#4ec9b0;"&gt;✓ 应用启动成功&lt;/div&gt;',</w:t>
      </w:r>
    </w:p>
    <w:p w14:paraId="3F9A6EB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'&lt;div class="line"&gt;&lt;span class="prompt"&gt;root@bosstay-ide:~/SmartLamp$&lt;/span&gt; &lt;span style="animation:blink 1s infinite;"&gt;_&lt;/span&gt;&lt;/div&gt;'</w:t>
      </w:r>
    </w:p>
    <w:p w14:paraId="1F550D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];</w:t>
      </w:r>
    </w:p>
    <w:p w14:paraId="325591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Let i = 0;</w:t>
      </w:r>
    </w:p>
    <w:p w14:paraId="1DF35B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const timer = setInterval(() =&gt; {</w:t>
      </w:r>
    </w:p>
    <w:p w14:paraId="562222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if (i &lt; lines.length) { tb.insertAdjacentHTML('beforeend', lines[i]); tb.scrollTop = tb.scrollHeight; i++; }</w:t>
      </w:r>
    </w:p>
    <w:p w14:paraId="3F0F4F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    else clearInterval(timer);</w:t>
      </w:r>
    </w:p>
    <w:p w14:paraId="3D2B0B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}, 300);</w:t>
      </w:r>
    </w:p>
    <w:p w14:paraId="52BE25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showNotif('编译运行成功！应用已部署到模拟器。', 'success');</w:t>
      </w:r>
    </w:p>
    <w:p w14:paraId="568182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0EB177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function toggleTerminal() {</w:t>
      </w:r>
    </w:p>
    <w:p w14:paraId="6D24EA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document.getElementById('terminalPanel').classList.toggle('show');</w:t>
      </w:r>
    </w:p>
    <w:p w14:paraId="0C4D8F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5AEEF6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function resetEnv() {</w:t>
      </w:r>
    </w:p>
    <w:p w14:paraId="067170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if (!confirm('确定要重置实验环境吗？所有未保存的修改将丢失。')) return;</w:t>
      </w:r>
    </w:p>
    <w:p w14:paraId="00B24BE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showNotif('正在重置实验环境...', 'info');</w:t>
      </w:r>
    </w:p>
    <w:p w14:paraId="3001AB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setTimeout(() =&gt; { showNotif('环境已重置完成！', 'success'); }, 1500);</w:t>
      </w:r>
    </w:p>
    <w:p w14:paraId="6B010A2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2BFC16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function downloadSource() {</w:t>
      </w:r>
    </w:p>
    <w:p w14:paraId="53F5AD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showNotif('源码包准备中...', 'info');</w:t>
      </w:r>
    </w:p>
    <w:p w14:paraId="0C47DD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setTimeout(() =&gt; { showNotif('源码已开始下载（SmartLamp.zip）', 'success'); }, 1000);</w:t>
      </w:r>
    </w:p>
    <w:p w14:paraId="774640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0BED9E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function showNotif(msg, type) {</w:t>
      </w:r>
    </w:p>
    <w:p w14:paraId="104B65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const n = document.createElement('div');</w:t>
      </w:r>
    </w:p>
    <w:p w14:paraId="0E6D67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n.className = 'notif';</w:t>
      </w:r>
    </w:p>
    <w:p w14:paraId="2659B6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n.style.borderLeftColor = type === 'success' ? '#4ec9b0' : type === 'danger' ? '#f48771' : '#e0af68';</w:t>
      </w:r>
    </w:p>
    <w:p w14:paraId="4C74F8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n.innerHTML = '&lt;i class="bi bi-info-circle"&gt;&lt;/i&gt; ' + msg;</w:t>
      </w:r>
    </w:p>
    <w:p w14:paraId="71961C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document.body.appendChild(n);</w:t>
      </w:r>
    </w:p>
    <w:p w14:paraId="52ADCD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setTimeout(() =&gt; { n.style.transition = 'opacity 0.4s'; n.style.opacity = '0'; setTimeout(() =&gt; n.remove(), 400); }, 2800);</w:t>
      </w:r>
    </w:p>
    <w:p w14:paraId="26C982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</w:t>
      </w:r>
    </w:p>
    <w:p w14:paraId="131DFA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const style = document.createElement('style');</w:t>
      </w:r>
    </w:p>
    <w:p w14:paraId="430C90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style.textContent = '@keyframes blink{0%,49%{opacity:1}50%,100%{opacity:0}}';</w:t>
      </w:r>
    </w:p>
    <w:p w14:paraId="6BCAA5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document.head.appendChild(style);</w:t>
      </w:r>
    </w:p>
    <w:p w14:paraId="2687E6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document.addEventListener('DOMContentLoaded', () =&gt; {</w:t>
      </w:r>
    </w:p>
    <w:p w14:paraId="5EDA7B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    const t = setTimeout(toggleTerminal, 600);</w:t>
      </w:r>
    </w:p>
    <w:p w14:paraId="7D442D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 xml:space="preserve">    });</w:t>
      </w:r>
    </w:p>
    <w:p w14:paraId="54AC47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&lt;/script&gt;</w:t>
      </w:r>
    </w:p>
    <w:p w14:paraId="60AE74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&lt;/body&gt;</w:t>
      </w:r>
    </w:p>
    <w:p w14:paraId="66D2AB7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&lt;/html&gt;</w:t>
      </w:r>
    </w:p>
    <w:sectPr>
      <w:headerReference r:id="rId5" w:type="default"/>
      <w:footerReference r:id="rId6" w:type="default"/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9235E">
    <w:pPr>
      <w:pStyle w:val="24"/>
      <w:jc w:val="center"/>
    </w:pPr>
    <w:r>
      <w:rPr>
        <w:rFonts w:ascii="宋体" w:hAnsi="宋体" w:eastAsia="宋体"/>
        <w:sz w:val="21"/>
      </w:rPr>
      <w:t xml:space="preserve">第 </w:t>
    </w:r>
    <w:r>
      <w:rPr>
        <w:rFonts w:ascii="宋体" w:hAnsi="宋体" w:eastAsia="宋体"/>
        <w:sz w:val="21"/>
      </w:rPr>
      <w:fldChar w:fldCharType="begin"/>
    </w:r>
    <w:r>
      <w:rPr>
        <w:rFonts w:ascii="宋体" w:hAnsi="宋体" w:eastAsia="宋体"/>
        <w:sz w:val="21"/>
      </w:rPr>
      <w:instrText xml:space="preserve">PAGE</w:instrText>
    </w:r>
    <w:r>
      <w:rPr>
        <w:rFonts w:ascii="宋体" w:hAnsi="宋体" w:eastAsia="宋体"/>
        <w:sz w:val="21"/>
      </w:rPr>
      <w:fldChar w:fldCharType="end"/>
    </w:r>
    <w:r>
      <w:rPr>
        <w:rFonts w:ascii="宋体" w:hAnsi="宋体" w:eastAsia="宋体"/>
        <w:sz w:val="21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8561B">
    <w:pPr>
      <w:pStyle w:val="25"/>
      <w:jc w:val="center"/>
    </w:pPr>
    <w:r>
      <w:rPr>
        <w:rFonts w:ascii="宋体" w:hAnsi="宋体" w:eastAsia="宋体"/>
        <w:b/>
        <w:sz w:val="21"/>
      </w:rPr>
      <w:t>华技云华为 ICT 认证模拟考试系统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54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3264</Words>
  <Characters>32761</Characters>
  <Lines>0</Lines>
  <Paragraphs>0</Paragraphs>
  <TotalTime>14</TotalTime>
  <ScaleCrop>false</ScaleCrop>
  <LinksUpToDate>false</LinksUpToDate>
  <CharactersWithSpaces>39196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醋梓</cp:lastModifiedBy>
  <dcterms:modified xsi:type="dcterms:W3CDTF">2026-06-18T09:56:39Z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eyJoZGlkIjoiOTM3NGI2YWZiNTkxYjRmODk4ZDE3NThmNTZiZDgyMDQiLCJ1c2VySWQiOiI2ODUzNDA4NTMifQ==</vt:lpwstr>
  </property>
  <property fmtid="{D5CDD505-2E9C-101B-9397-08002B2CF9AE}" pid="3" name="KSOProductBuildVer">
    <vt:lpwstr>2052-12.1.0.23125</vt:lpwstr>
  </property>
  <property fmtid="{D5CDD505-2E9C-101B-9397-08002B2CF9AE}" pid="4" name="ICV">
    <vt:lpwstr>0059144CF2954057BB1322F2C07E6742_12</vt:lpwstr>
  </property>
</Properties>
</file>