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AF7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packagecom.huawei.ict;</w:t>
      </w:r>
    </w:p>
    <w:p w14:paraId="5F8885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importorg.springframework.boot.SpringApplication;</w:t>
      </w:r>
    </w:p>
    <w:p w14:paraId="0C0FDC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importorg.springframework.boot.autoconfigure.SpringBootApplication;</w:t>
      </w:r>
    </w:p>
    <w:p w14:paraId="4CF10A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@SpringBootApplication</w:t>
      </w:r>
    </w:p>
    <w:p w14:paraId="03AB3B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publicclassIctApplication{</w:t>
      </w:r>
    </w:p>
    <w:p w14:paraId="27E9A0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publicstaticvoidmain(String[]args){</w:t>
      </w:r>
    </w:p>
    <w:p w14:paraId="387B4A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SpringApplication.run(IctApplication.class,args);</w:t>
      </w:r>
    </w:p>
    <w:p w14:paraId="0E6D0F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25EF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2FFE8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packagecom.huawei.ict.config;</w:t>
      </w:r>
    </w:p>
    <w:p w14:paraId="450270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importorg.springframework.context.annotation.Bean;</w:t>
      </w:r>
    </w:p>
    <w:p w14:paraId="0072E7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importorg.springframework.context.annotation.Configuration;</w:t>
      </w:r>
    </w:p>
    <w:p w14:paraId="689E24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importorg.springframework.security.config.annotation.web.builders.HttpSecurity;</w:t>
      </w:r>
    </w:p>
    <w:p w14:paraId="2B9D32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importorg.springframework.security.config.annotation.web.configuration.WebSecurityConfigurerAdapter;</w:t>
      </w:r>
    </w:p>
    <w:p w14:paraId="1D5ACE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importorg.springframework.security.config.http.SessionCreationPolicy;</w:t>
      </w:r>
    </w:p>
    <w:p w14:paraId="625A93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importorg.springframework.security.crypto.bcrypt.BCryptPasswordEncoder;</w:t>
      </w:r>
    </w:p>
    <w:p w14:paraId="348241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importorg.springframework.security.crypto.password.PasswordEncoder;</w:t>
      </w:r>
    </w:p>
    <w:p w14:paraId="166169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importorg.springframework.security.web.authentication.UsernamePasswordAuthenticationFilter;</w:t>
      </w:r>
    </w:p>
    <w:p w14:paraId="6A0E92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importorg.springframework.web.cors.CorsConfiguration;</w:t>
      </w:r>
    </w:p>
    <w:p w14:paraId="2BCF8D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importorg.springframework.web.cors.CorsConfigurationSource;</w:t>
      </w:r>
    </w:p>
    <w:p w14:paraId="4860B0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importorg.springframework.web.cors.UrlBasedCorsConfigurationSource;</w:t>
      </w:r>
    </w:p>
    <w:p w14:paraId="0C471D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importjava.util.Arrays;</w:t>
      </w:r>
    </w:p>
    <w:p w14:paraId="445508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</w:t>
      </w:r>
    </w:p>
    <w:p w14:paraId="36A823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publicclassSecurityConfigextendsWebSecurityConfigurerAdapter{</w:t>
      </w:r>
    </w:p>
    <w:p w14:paraId="21F1F6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privatefinalJwtAuthenticationFilterjwtFilter;</w:t>
      </w:r>
    </w:p>
    <w:p w14:paraId="2CD3E5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publicSecurityConfig(JwtAuthenticationFilterjwtFilter){</w:t>
      </w:r>
    </w:p>
    <w:p w14:paraId="47797F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this.jwtFilter=jwtFilter;</w:t>
      </w:r>
    </w:p>
    <w:p w14:paraId="67DDBF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4DFF5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@Override</w:t>
      </w:r>
    </w:p>
    <w:p w14:paraId="49872C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protectedvoidconfigure(HttpSecurityhttp)throwsException{</w:t>
      </w:r>
    </w:p>
    <w:p w14:paraId="4DC38B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http</w:t>
      </w:r>
    </w:p>
    <w:p w14:paraId="4CEB6B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.cors().and()</w:t>
      </w:r>
    </w:p>
    <w:p w14:paraId="59444B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.csrf().disable()</w:t>
      </w:r>
    </w:p>
    <w:p w14:paraId="60AEEB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.sessionManagement().sessionCreationPolicy(SessionCreationPolicy.STATELESS)</w:t>
      </w:r>
    </w:p>
    <w:p w14:paraId="35E89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.and()</w:t>
      </w:r>
    </w:p>
    <w:p w14:paraId="6A5B86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.authorizeRequests()</w:t>
      </w:r>
    </w:p>
    <w:p w14:paraId="0DC5DD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.antMatchers("/api/auth/**").permitAll()</w:t>
      </w:r>
    </w:p>
    <w:p w14:paraId="769A7B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.antMatchers("/","/index.html","/css/**","/js/**","/img/**").permitAll()</w:t>
      </w:r>
    </w:p>
    <w:p w14:paraId="6BE381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.antMatchers("/admin/**","/student/**","/teacher/**").permitAll()</w:t>
      </w:r>
    </w:p>
    <w:p w14:paraId="2C919A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.antMatchers("/api/admin/**").hasAuthority("ADMIN")</w:t>
      </w:r>
    </w:p>
    <w:p w14:paraId="7FD355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.antMatchers("/api/teacher/**").hasAuthority("TEACHER")</w:t>
      </w:r>
    </w:p>
    <w:p w14:paraId="5DC88D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.antMatchers("/api/student/**").hasAnyAuthority("STUDENT","ADMIN")</w:t>
      </w:r>
    </w:p>
    <w:p w14:paraId="21D1ED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.anyRequest().authenticated()</w:t>
      </w:r>
    </w:p>
    <w:p w14:paraId="4AA79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.and()</w:t>
      </w:r>
    </w:p>
    <w:p w14:paraId="0E8919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.addFilterBefore(jwtFilter,UsernamePasswordAuthenticationFilter.class);</w:t>
      </w:r>
    </w:p>
    <w:p w14:paraId="0ED588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4440D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@Bean</w:t>
      </w:r>
    </w:p>
    <w:p w14:paraId="0584E2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publicPasswordEncoderpasswordEncoder(){</w:t>
      </w:r>
    </w:p>
    <w:p w14:paraId="2C367A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returnnewBCryptPasswordEncoder();</w:t>
      </w:r>
    </w:p>
    <w:p w14:paraId="0396FEA0">
      <w:r>
        <w:rPr>
          <w:rFonts w:ascii="Courier New" w:hAnsi="Courier New" w:eastAsia="宋体"/>
          <w:sz w:val="16"/>
        </w:rPr>
        <w:t>}</w:t>
      </w:r>
    </w:p>
    <w:p w14:paraId="398CD1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@Bean</w:t>
      </w:r>
    </w:p>
    <w:p w14:paraId="1390EC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publicCorsConfigurationSourcecorsConfigurationSource(){</w:t>
      </w:r>
    </w:p>
    <w:p w14:paraId="3906FE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CorsConfigurationconfiguration=newCorsConfiguration();</w:t>
      </w:r>
    </w:p>
    <w:p w14:paraId="24B05C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configuration.setAllowedOrigins(Arrays.asList("*"));</w:t>
      </w:r>
    </w:p>
    <w:p w14:paraId="546E23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configuration.setAllowedMethods(Arrays.asList("GET","POST","PUT","DELETE"));</w:t>
      </w:r>
    </w:p>
    <w:p w14:paraId="000AD6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configuration.setAllowedHeaders(Arrays.asList("*"));</w:t>
      </w:r>
    </w:p>
    <w:p w14:paraId="7F419E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UrlBasedCorsConfigurationSourcesource=newUrlBasedCorsConfigurationSource();</w:t>
      </w:r>
    </w:p>
    <w:p w14:paraId="6FA58E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source.registerCorsConfiguration("/**",configuration);</w:t>
      </w:r>
    </w:p>
    <w:p w14:paraId="47CC0F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returnsource;</w:t>
      </w:r>
    </w:p>
    <w:p w14:paraId="39F25B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0CDFA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7FB80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packagecom.huawei.ict.config;</w:t>
      </w:r>
    </w:p>
    <w:p w14:paraId="2B173D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importio.jsonwebtoken.*;</w:t>
      </w:r>
    </w:p>
    <w:p w14:paraId="241B4F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importio.jsonwebtoken.security.Keys;</w:t>
      </w:r>
    </w:p>
    <w:p w14:paraId="487663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importorg.springframework.beans.factory.annotation.Value;</w:t>
      </w:r>
    </w:p>
    <w:p w14:paraId="017066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importorg.springframework.stereotype.Component;</w:t>
      </w:r>
    </w:p>
    <w:p w14:paraId="143255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importjavax.crypto.SecretKey;</w:t>
      </w:r>
    </w:p>
    <w:p w14:paraId="1F311F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importjava.nio.charset.StandardCharsets;</w:t>
      </w:r>
    </w:p>
    <w:p w14:paraId="052134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importjava.util.Date;</w:t>
      </w:r>
    </w:p>
    <w:p w14:paraId="52E4EB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@Component</w:t>
      </w:r>
    </w:p>
    <w:p w14:paraId="1F7F91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publicclassJwtUtil{</w:t>
      </w:r>
    </w:p>
    <w:p w14:paraId="70AF53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privatefinalSecretKeykey;</w:t>
      </w:r>
    </w:p>
    <w:p w14:paraId="52FF23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privatefinallongexpirationMs;</w:t>
      </w:r>
    </w:p>
    <w:p w14:paraId="34192C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publicJwtUtil(@Value("${app.jwt.secret}")Stringsecret,</w:t>
      </w:r>
    </w:p>
    <w:p w14:paraId="41B363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@Value("${app.jwt.expiration-ms}")longexpirationMs){</w:t>
      </w:r>
    </w:p>
    <w:p w14:paraId="5CA5CF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this.key=Keys.hmacShaKeyFor(secret.getBytes(StandardCharsets.UTF_8));</w:t>
      </w:r>
    </w:p>
    <w:p w14:paraId="04FAEF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this.expirationMs=expirationMs;</w:t>
      </w:r>
    </w:p>
    <w:p w14:paraId="510A31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9EDBA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publicStringgenerateToken(LonguserId,Stringusername,Stringrole){</w:t>
      </w:r>
    </w:p>
    <w:p w14:paraId="477ECD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returnJwts.builder()</w:t>
      </w:r>
    </w:p>
    <w:p w14:paraId="5280A2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.setSubject(userId.toString())</w:t>
      </w:r>
    </w:p>
    <w:p w14:paraId="6C03C8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.claim("username",username)</w:t>
      </w:r>
    </w:p>
    <w:p w14:paraId="3FF7C8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.claim("role",role)</w:t>
      </w:r>
    </w:p>
    <w:p w14:paraId="16E29B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.setIssuedAt(newDate())</w:t>
      </w:r>
    </w:p>
    <w:p w14:paraId="3DC4D9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.setExpiration(newDate(System.currentTimeMillis()+expirationMs))</w:t>
      </w:r>
    </w:p>
    <w:p w14:paraId="7A5F9F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.signWith(key)</w:t>
      </w:r>
    </w:p>
    <w:p w14:paraId="0F59C4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.compact();</w:t>
      </w:r>
    </w:p>
    <w:p w14:paraId="36230E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C15C5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publicLonggetUserIdFromToken(Stringtoken){</w:t>
      </w:r>
    </w:p>
    <w:p w14:paraId="6B6CC2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Claimsclaims=Jwts.parserBuilder().setSigningKey(key).build()</w:t>
      </w:r>
    </w:p>
    <w:p w14:paraId="23B2E9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.parseClaimsJws(token).getBody();</w:t>
      </w:r>
    </w:p>
    <w:p w14:paraId="794F17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returnLong.parseLong(claims.getSubject());</w:t>
      </w:r>
    </w:p>
    <w:p w14:paraId="2E7004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781D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publicStringgetRoleFromToken(Stringtoken){</w:t>
      </w:r>
    </w:p>
    <w:p w14:paraId="1A3E54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Claimsclaims=Jwts.parserBuilder().setSigningKey(key).build()</w:t>
      </w:r>
    </w:p>
    <w:p w14:paraId="46B103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.parseClaimsJws(token).getBody();</w:t>
      </w:r>
    </w:p>
    <w:p w14:paraId="1FBEB7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returnclaims.get("role",String.class);</w:t>
      </w:r>
    </w:p>
    <w:p w14:paraId="50E652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BC6DB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publicbooleanvalidateToken(Stringtoken){</w:t>
      </w:r>
    </w:p>
    <w:p w14:paraId="3E2CEB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105BD7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Jwts.parserBuilder().setSigningKey(key).build().parseClaimsJws(token);</w:t>
      </w:r>
    </w:p>
    <w:p w14:paraId="154DE3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returntrue;</w:t>
      </w:r>
    </w:p>
    <w:p w14:paraId="2C920C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}catch(JwtException|IllegalArgumentExceptione){</w:t>
      </w:r>
    </w:p>
    <w:p w14:paraId="5ABB4D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returnfalse;</w:t>
      </w:r>
    </w:p>
    <w:p w14:paraId="0B62D2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05267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4150C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39219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packagecom.huawei.ict.config;</w:t>
      </w:r>
    </w:p>
    <w:p w14:paraId="4EC361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importorg.springframework.security.authentication.UsernamePasswordAuthenticationToken;</w:t>
      </w:r>
    </w:p>
    <w:p w14:paraId="0F580E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importorg.springframework.security.core.context.SecurityContextHolder;</w:t>
      </w:r>
    </w:p>
    <w:p w14:paraId="3235B3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importorg.springframework.stereotype.Component;</w:t>
      </w:r>
    </w:p>
    <w:p w14:paraId="74EB28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importorg.springframework.util.StringUtils;</w:t>
      </w:r>
    </w:p>
    <w:p w14:paraId="5DB451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importorg.springframework.web.filter.OncePerRequestFilter;</w:t>
      </w:r>
    </w:p>
    <w:p w14:paraId="1815C5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importjavax.servlet.FilterChain;</w:t>
      </w:r>
    </w:p>
    <w:p w14:paraId="2B2E9F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importjavax.servlet.ServletException;</w:t>
      </w:r>
    </w:p>
    <w:p w14:paraId="18E678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importjavax.servlet.http.HttpServletRequest;</w:t>
      </w:r>
    </w:p>
    <w:p w14:paraId="6233FD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importjavax.servlet.http.HttpServletResponse;</w:t>
      </w:r>
    </w:p>
    <w:p w14:paraId="0EBEC2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importjava.io.IOException;</w:t>
      </w:r>
    </w:p>
    <w:p w14:paraId="1A3CE9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importjava.util.*;</w:t>
      </w:r>
    </w:p>
    <w:p w14:paraId="7FA057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importorg.springframework.security.core.authority.SimpleGrantedAuthority;</w:t>
      </w:r>
    </w:p>
    <w:p w14:paraId="6BC966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importorg.springframework.security.core.GrantedAuthority;</w:t>
      </w:r>
    </w:p>
    <w:p w14:paraId="6347BD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@Component</w:t>
      </w:r>
    </w:p>
    <w:p w14:paraId="51E9DC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publicclassJwtAuthenticationFilterextendsOncePerRequestFilter{</w:t>
      </w:r>
    </w:p>
    <w:p w14:paraId="1666AF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privatefinalJwtUtiljwtUtil;</w:t>
      </w:r>
    </w:p>
    <w:p w14:paraId="55F202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publicJwtAuthenticationFilter(JwtUtiljwtUtil){</w:t>
      </w:r>
    </w:p>
    <w:p w14:paraId="51BF4A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this.jwtUtil=jwtUtil;</w:t>
      </w:r>
    </w:p>
    <w:p w14:paraId="5E38A5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DA0DD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@Override</w:t>
      </w:r>
    </w:p>
    <w:p w14:paraId="035183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protectedvoiddoFilterInternal(HttpServletRequestrequest,HttpServletResponseresponse,</w:t>
      </w:r>
    </w:p>
    <w:p w14:paraId="57F30C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FilterChainfilterChain)throwsServletException,IOException{</w:t>
      </w:r>
    </w:p>
    <w:p w14:paraId="28A24E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Stringtoken=extractToken(request);</w:t>
      </w:r>
    </w:p>
    <w:p w14:paraId="0F05DC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if(StringUtils.hasText(token)&amp;&amp;jwtUtil.validateToken(token)){</w:t>
      </w:r>
    </w:p>
    <w:p w14:paraId="666162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LonguserId=jwtUtil.getUserIdFromToken(token);</w:t>
      </w:r>
    </w:p>
    <w:p w14:paraId="5A8F45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Stringrole=jwtUtil.getRoleFromToken(token);</w:t>
      </w:r>
    </w:p>
    <w:p w14:paraId="2FDCF1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UsernamePasswordAuthenticationTokenauthentication=</w:t>
      </w:r>
    </w:p>
    <w:p w14:paraId="60EC7426">
      <w:pPr>
        <w:spacing w:before="0" w:after="0" w:line="230" w:lineRule="exact"/>
        <w:ind w:left="0"/>
        <w:rPr>
          <w:rFonts w:hint="eastAsia" w:eastAsia="宋体"/>
          <w:lang w:eastAsia="zh-CN"/>
        </w:rPr>
      </w:pPr>
      <w:r>
        <w:rPr>
          <w:rFonts w:ascii="Courier New" w:hAnsi="Courier New" w:eastAsia="宋体"/>
          <w:sz w:val="16"/>
        </w:rPr>
        <w:t>newUsernamePasswordAuthenticationToken(userId,role,</w:t>
      </w:r>
    </w:p>
    <w:p w14:paraId="5CAACD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java.util.Collections.singletonList(newSimpleGrantedAuthority(role)));</w:t>
      </w:r>
    </w:p>
    <w:p w14:paraId="650696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SecurityContextHolder.getContext().setAuthentication(authentication);</w:t>
      </w:r>
    </w:p>
    <w:p w14:paraId="50726F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48F6F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filterChain.doFilter(request,response);</w:t>
      </w:r>
    </w:p>
    <w:p w14:paraId="42F12D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71644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privateStringextractToken(HttpServletRequestrequest){</w:t>
      </w:r>
    </w:p>
    <w:p w14:paraId="65B1A8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StringbearerToken=request.getHeader("Authorization");</w:t>
      </w:r>
    </w:p>
    <w:p w14:paraId="0DCE4E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if(StringUtils.hasText(bearerToken)&amp;&amp;bearerToken.startsWith("Bearer")){</w:t>
      </w:r>
    </w:p>
    <w:p w14:paraId="270D7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returnbearerToken.substring(7);</w:t>
      </w:r>
    </w:p>
    <w:p w14:paraId="2779C6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FAB6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returnnull;</w:t>
      </w:r>
    </w:p>
    <w:p w14:paraId="580CE3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BF9C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BC0A5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packagecom.huawei.ict.config;</w:t>
      </w:r>
    </w:p>
    <w:p w14:paraId="273272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importlombok.Data;</w:t>
      </w:r>
    </w:p>
    <w:p w14:paraId="4EE988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importorg.springframework.boot.context.properties.ConfigurationProperties;</w:t>
      </w:r>
    </w:p>
    <w:p w14:paraId="334B99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importorg.springframework.context.annotation.Configuration;</w:t>
      </w:r>
    </w:p>
    <w:p w14:paraId="1834B4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@Data</w:t>
      </w:r>
    </w:p>
    <w:p w14:paraId="39B58A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</w:t>
      </w:r>
    </w:p>
    <w:p w14:paraId="14F271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@ConfigurationProperties(prefix="app.ai")</w:t>
      </w:r>
    </w:p>
    <w:p w14:paraId="52006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publicclassAiProperties{</w:t>
      </w:r>
    </w:p>
    <w:p w14:paraId="3B7E37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privateStringengine="auto";</w:t>
      </w:r>
    </w:p>
    <w:p w14:paraId="37A845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privateStringollamaUrl="http://localhost:11434";</w:t>
      </w:r>
    </w:p>
    <w:p w14:paraId="3FC179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privateStringollamaModel="qwen2.5:3b";</w:t>
      </w:r>
    </w:p>
    <w:p w14:paraId="0C6152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privatebooleanstream=true;</w:t>
      </w:r>
    </w:p>
    <w:p w14:paraId="7AF572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privateIntegermaxTokens=1024;</w:t>
      </w:r>
    </w:p>
    <w:p w14:paraId="34EEEE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privateDoubletemperature=0.7;</w:t>
      </w:r>
    </w:p>
    <w:p w14:paraId="1863F2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systemPrompt="你是华技云·华为ICT智慧实训平台的AI助学智能体，名叫\"华小智\"。你精通华为HCIA/HCIP/HCIE认证的数通（Datacom）、云计算、安全、存储、大数据、鸿蒙等内容。请用中文回答，结构清晰、要点明确；如需列举请使用编号列表；遇到代码请用代码块包裹。";</w:t>
      </w:r>
    </w:p>
    <w:p w14:paraId="25786A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privateintprobeTimeoutMs=1500;</w:t>
      </w:r>
    </w:p>
    <w:p w14:paraId="05A259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1EF4B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packagecom.huawei.ict.dto;</w:t>
      </w:r>
    </w:p>
    <w:p w14:paraId="3978A7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importlombok.AllArgsConstructor;</w:t>
      </w:r>
    </w:p>
    <w:p w14:paraId="0DBEFA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25C4BE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5D38F8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529DF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3937E7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@AllArgsConstructor</w:t>
      </w:r>
    </w:p>
    <w:p w14:paraId="37C877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publicclassApiResponse&lt;T&gt;{</w:t>
      </w:r>
    </w:p>
    <w:p w14:paraId="04DD73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privatebooleansuccess;</w:t>
      </w:r>
    </w:p>
    <w:p w14:paraId="212D50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privateStringmessage;</w:t>
      </w:r>
    </w:p>
    <w:p w14:paraId="7F538A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privateTdata;</w:t>
      </w:r>
    </w:p>
    <w:p w14:paraId="5B8309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publicstatic&lt;T&gt;ApiResponse&lt;T&gt;ok(Tdata){</w:t>
      </w:r>
    </w:p>
    <w:p w14:paraId="0CF2AA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returnnewApiResponse&lt;&gt;(true,"success",data);</w:t>
      </w:r>
    </w:p>
    <w:p w14:paraId="190C85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50761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publicstatic&lt;T&gt;ApiResponse&lt;T&gt;ok(Stringmessage,Tdata){</w:t>
      </w:r>
    </w:p>
    <w:p w14:paraId="710438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returnnewApiResponse&lt;&gt;(true,message,data);</w:t>
      </w:r>
    </w:p>
    <w:p w14:paraId="4E421B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958FF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publicstatic&lt;T&gt;ApiResponse&lt;T&gt;error(Stringmessage){</w:t>
      </w:r>
    </w:p>
    <w:p w14:paraId="1A2A31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returnnewApiResponse&lt;&gt;(false,message,null);</w:t>
      </w:r>
    </w:p>
    <w:p w14:paraId="1A2512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9690E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F8747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packagecom.huawei.ict.dto;</w:t>
      </w:r>
    </w:p>
    <w:p w14:paraId="01C796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64053B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5845A1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7673D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02C298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publicclassMyCourseDTO{</w:t>
      </w:r>
    </w:p>
    <w:p w14:paraId="5EC084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privateLongid;</w:t>
      </w:r>
    </w:p>
    <w:p w14:paraId="27DD78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privateLongcourseId;</w:t>
      </w:r>
    </w:p>
    <w:p w14:paraId="62ED39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privateStringcourseName;</w:t>
      </w:r>
    </w:p>
    <w:p w14:paraId="6E8925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privateStringcategory;</w:t>
      </w:r>
    </w:p>
    <w:p w14:paraId="339C84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privateStringdescription;</w:t>
      </w:r>
    </w:p>
    <w:p w14:paraId="2777AE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privateIntegertotalChapters;</w:t>
      </w:r>
    </w:p>
    <w:p w14:paraId="43E2E4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privateIntegertotalHours;</w:t>
      </w:r>
    </w:p>
    <w:p w14:paraId="2A7733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privateIntegerstudentCount;</w:t>
      </w:r>
    </w:p>
    <w:p w14:paraId="478F0D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privateIntegerprogress;</w:t>
      </w:r>
    </w:p>
    <w:p w14:paraId="68A681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privateStringstatus;//IN_PROGRESS/NOT_STARTED/COMPLETED</w:t>
      </w:r>
    </w:p>
    <w:p w14:paraId="006173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privateStringstatusText;//进行中/未开始/已完成</w:t>
      </w:r>
    </w:p>
    <w:p w14:paraId="106826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privateStringslug;//详情页用的别名（hcda-001等），从category映射</w:t>
      </w:r>
    </w:p>
    <w:p w14:paraId="32B833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A041F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packagecom.huawei.ict.dto;</w:t>
      </w:r>
    </w:p>
    <w:p w14:paraId="622BDB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6CD4A3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39EEA7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3A053E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3B654F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publicclassStudySuggestionDTO{</w:t>
      </w:r>
    </w:p>
    <w:p w14:paraId="6DAAF7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privateStringtitle;</w:t>
      </w:r>
    </w:p>
    <w:p w14:paraId="6D0399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privateStringreason;</w:t>
      </w:r>
    </w:p>
    <w:p w14:paraId="160538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privateStringkpName;</w:t>
      </w:r>
    </w:p>
    <w:p w14:paraId="48D6BC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privateIntegermasteryRate;</w:t>
      </w:r>
    </w:p>
    <w:p w14:paraId="4EFAAF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privateStringpriority;</w:t>
      </w:r>
    </w:p>
    <w:p w14:paraId="42B724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privateStringrelatedCourse;</w:t>
      </w:r>
    </w:p>
    <w:p w14:paraId="4B7CA3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privateStringrelatedCourseSlug;</w:t>
      </w:r>
    </w:p>
    <w:p w14:paraId="38BCEE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privateStringactionType;</w:t>
      </w:r>
    </w:p>
    <w:p w14:paraId="6E9867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privateStringactionUrl;</w:t>
      </w:r>
    </w:p>
    <w:p w14:paraId="2B127C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privateStringactionText;</w:t>
      </w:r>
    </w:p>
    <w:p w14:paraId="7F29E0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FDAE6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packagecom.huawei.ict.dto;</w:t>
      </w:r>
    </w:p>
    <w:p w14:paraId="6A643E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7EC229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7A500C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C8D80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294904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publicclassDashboardStats{</w:t>
      </w:r>
    </w:p>
    <w:p w14:paraId="53F05C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privatelongtotalStudents;</w:t>
      </w:r>
    </w:p>
    <w:p w14:paraId="510B26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privatelongtotalCourses;</w:t>
      </w:r>
    </w:p>
    <w:p w14:paraId="0060C5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privatelongtotalCertifications;</w:t>
      </w:r>
    </w:p>
    <w:p w14:paraId="394249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privatelongtotalLabs;</w:t>
      </w:r>
    </w:p>
    <w:p w14:paraId="109E09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privatelongonlineUsers;</w:t>
      </w:r>
    </w:p>
    <w:p w14:paraId="6E271C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privatelongtodayRegistrations;</w:t>
      </w:r>
    </w:p>
    <w:p w14:paraId="31205F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B307F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191C27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04DF9C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53D65D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4D3C82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12241C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4932BD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7A5FEB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@Table(name="labs")</w:t>
      </w:r>
    </w:p>
    <w:p w14:paraId="70F2E0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publicclassLabextendsBaseEntity{</w:t>
      </w:r>
    </w:p>
    <w:p w14:paraId="6DCF72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@Column(nullable=false,length=200)</w:t>
      </w:r>
    </w:p>
    <w:p w14:paraId="509F6C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privateStringname;</w:t>
      </w:r>
    </w:p>
    <w:p w14:paraId="5A37AF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@Column(length=50)</w:t>
      </w:r>
    </w:p>
    <w:p w14:paraId="434158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privateStringtype;</w:t>
      </w:r>
    </w:p>
    <w:p w14:paraId="21ED88A6">
      <w:r>
        <w:rPr>
          <w:rFonts w:ascii="Courier New" w:hAnsi="Courier New" w:eastAsia="宋体"/>
          <w:sz w:val="16"/>
        </w:rPr>
        <w:t>@Column(length=20)</w:t>
      </w:r>
    </w:p>
    <w:p w14:paraId="3A1BBF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privateStringdifficulty;</w:t>
      </w:r>
    </w:p>
    <w:p w14:paraId="22897D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@Column(columnDefinition="TEXT")</w:t>
      </w:r>
    </w:p>
    <w:p w14:paraId="6EA424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privateStringdescription;</w:t>
      </w:r>
    </w:p>
    <w:p w14:paraId="618A3F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02568B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5CF44E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privateLabStatusstatus=LabStatus.IDLE;</w:t>
      </w:r>
    </w:p>
    <w:p w14:paraId="431659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publicenumLabStatus{</w:t>
      </w:r>
    </w:p>
    <w:p w14:paraId="5D1CE0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RUNNING,IDLE,COMPLETED</w:t>
      </w:r>
    </w:p>
    <w:p w14:paraId="226826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98AE3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C95CB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1D3D4A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7458DA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42D63A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3E1EEE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769F11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1CB9E6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04C50F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@Table(name="lab_instances")</w:t>
      </w:r>
    </w:p>
    <w:p w14:paraId="508404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publicclassLabInstanceextendsBaseEntity{</w:t>
      </w:r>
    </w:p>
    <w:p w14:paraId="21D8C6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@Column(name="lab_id",nullable=false)</w:t>
      </w:r>
    </w:p>
    <w:p w14:paraId="08028A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privateLonglabId;</w:t>
      </w:r>
    </w:p>
    <w:p w14:paraId="6CCDDC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@Column(name="user_id",nullable=false)</w:t>
      </w:r>
    </w:p>
    <w:p w14:paraId="5B98B3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privateLonguserId;</w:t>
      </w:r>
    </w:p>
    <w:p w14:paraId="3D7C7A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60533B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4C7FCC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privateLabStatusstatus=LabStatus.IDLE;</w:t>
      </w:r>
    </w:p>
    <w:p w14:paraId="4D1200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@Column(length=100)</w:t>
      </w:r>
    </w:p>
    <w:p w14:paraId="4A87A7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privateStringresources;</w:t>
      </w:r>
    </w:p>
    <w:p w14:paraId="2C947F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publicenumLabStatus{</w:t>
      </w:r>
    </w:p>
    <w:p w14:paraId="0CAC44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RUNNING,COMPLETED,IDLE</w:t>
      </w:r>
    </w:p>
    <w:p w14:paraId="684004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BDDE4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F9E9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0E2307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60CE9E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3B0F3F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05B0B9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0BA2CB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5698E1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2AE489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@Table(name="users")</w:t>
      </w:r>
    </w:p>
    <w:p w14:paraId="6735FF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publicclassUserextendsBaseEntity{</w:t>
      </w:r>
    </w:p>
    <w:p w14:paraId="2E42EC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@Column(nullable=false,unique=true,length=50)</w:t>
      </w:r>
    </w:p>
    <w:p w14:paraId="7EBC0E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privateStringusername;</w:t>
      </w:r>
    </w:p>
    <w:p w14:paraId="604685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@Column(nullable=false,length=255)</w:t>
      </w:r>
    </w:p>
    <w:p w14:paraId="5C7AB7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privateStringpassword;</w:t>
      </w:r>
    </w:p>
    <w:p w14:paraId="7D097B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@Column(length=100)</w:t>
      </w:r>
    </w:p>
    <w:p w14:paraId="3EDD74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privateStringname;</w:t>
      </w:r>
    </w:p>
    <w:p w14:paraId="6D2524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649073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28ADC7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privateRolerole;</w:t>
      </w:r>
    </w:p>
    <w:p w14:paraId="6FEC1F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@Column(name="student_id",length=50)</w:t>
      </w:r>
    </w:p>
    <w:p w14:paraId="703D20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privateStringstudentId;</w:t>
      </w:r>
    </w:p>
    <w:p w14:paraId="165FF4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@Column(length=100)</w:t>
      </w:r>
    </w:p>
    <w:p w14:paraId="225071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privateStringemail;</w:t>
      </w:r>
    </w:p>
    <w:p w14:paraId="69DE78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@Column(length=20)</w:t>
      </w:r>
    </w:p>
    <w:p w14:paraId="7181E9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privateStringphone;</w:t>
      </w:r>
    </w:p>
    <w:p w14:paraId="469EE5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@Column(length=255)</w:t>
      </w:r>
    </w:p>
    <w:p w14:paraId="3C1438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privateStringavatar;</w:t>
      </w:r>
    </w:p>
    <w:p w14:paraId="18B23C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@Column(name="certification_level",length=50)</w:t>
      </w:r>
    </w:p>
    <w:p w14:paraId="5B37E3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privateStringcertificationLevel;</w:t>
      </w:r>
    </w:p>
    <w:p w14:paraId="1D01F3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36AA38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5F395F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privateUserStatusstatus=UserStatus.NORMAL;</w:t>
      </w:r>
    </w:p>
    <w:p w14:paraId="118E37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publicenumRole{</w:t>
      </w:r>
    </w:p>
    <w:p w14:paraId="7AAD43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STUDENT,TEACHER,ADMIN</w:t>
      </w:r>
    </w:p>
    <w:p w14:paraId="0F508E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75CAD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publicenumUserStatus{</w:t>
      </w:r>
    </w:p>
    <w:p w14:paraId="2DB4E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NORMAL,DISABLED,PENDING</w:t>
      </w:r>
    </w:p>
    <w:p w14:paraId="571D5D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20C50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555FC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44AA5A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0A5B6D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141628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4819BD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29EF1A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5CE3BA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6EB634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@Table(name="courses")</w:t>
      </w:r>
    </w:p>
    <w:p w14:paraId="531247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publicclassCourseextendsBaseEntity{</w:t>
      </w:r>
    </w:p>
    <w:p w14:paraId="287200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@Column(nullable=false,length=200)</w:t>
      </w:r>
    </w:p>
    <w:p w14:paraId="3AA404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privateStringname;</w:t>
      </w:r>
    </w:p>
    <w:p w14:paraId="1E8B9F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@Column(columnDefinition="TEXT")</w:t>
      </w:r>
    </w:p>
    <w:p w14:paraId="7B99C0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privateStringdescription;</w:t>
      </w:r>
    </w:p>
    <w:p w14:paraId="62962D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@Column(length=50)</w:t>
      </w:r>
    </w:p>
    <w:p w14:paraId="3B81B5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privateStringcategory;</w:t>
      </w:r>
    </w:p>
    <w:p w14:paraId="03912A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@Column(name="image_url",length=500)</w:t>
      </w:r>
    </w:p>
    <w:p w14:paraId="1471B7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privateStringimageUrl;</w:t>
      </w:r>
    </w:p>
    <w:p w14:paraId="4134A7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@Column(name="total_chapters")</w:t>
      </w:r>
    </w:p>
    <w:p w14:paraId="49810F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privateIntegertotalChapters;</w:t>
      </w:r>
    </w:p>
    <w:p w14:paraId="0923CC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@Column(name="total_hours")</w:t>
      </w:r>
    </w:p>
    <w:p w14:paraId="014DB1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privateIntegertotalHours;</w:t>
      </w:r>
    </w:p>
    <w:p w14:paraId="1E7CD4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@Column(name="student_count")</w:t>
      </w:r>
    </w:p>
    <w:p w14:paraId="66A535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privateIntegerstudentCount=0;</w:t>
      </w:r>
    </w:p>
    <w:p w14:paraId="525AEB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@Column(name="teacher_id")</w:t>
      </w:r>
    </w:p>
    <w:p w14:paraId="215561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privateLongteacherId;</w:t>
      </w:r>
    </w:p>
    <w:p w14:paraId="416348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44C521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3AB988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privateCourseStatusstatus=CourseStatus.DRAFT;</w:t>
      </w:r>
    </w:p>
    <w:p w14:paraId="448F17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publicenumCourseStatus{</w:t>
      </w:r>
    </w:p>
    <w:p w14:paraId="4B82A942">
      <w:r>
        <w:rPr>
          <w:rFonts w:ascii="Courier New" w:hAnsi="Courier New" w:eastAsia="宋体"/>
          <w:sz w:val="16"/>
        </w:rPr>
        <w:t>PUBLISHED,DRAFT,PENDING</w:t>
      </w:r>
    </w:p>
    <w:p w14:paraId="3B39DB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74767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17383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1A7AB2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31D4B0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522FE5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678A0F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10A221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396CB8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322BB5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@Table(name="course_chapters")</w:t>
      </w:r>
    </w:p>
    <w:p w14:paraId="18883E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publicclassCourseChapterextendsBaseEntity{</w:t>
      </w:r>
    </w:p>
    <w:p w14:paraId="4F0C8A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@Column(name="course_id",nullable=false)</w:t>
      </w:r>
    </w:p>
    <w:p w14:paraId="0428B0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privateLongcourseId;</w:t>
      </w:r>
    </w:p>
    <w:p w14:paraId="20B144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@Column(nullable=false,length=200)</w:t>
      </w:r>
    </w:p>
    <w:p w14:paraId="580426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privateStringname;</w:t>
      </w:r>
    </w:p>
    <w:p w14:paraId="11E77E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@Column(name="sort_order")</w:t>
      </w:r>
    </w:p>
    <w:p w14:paraId="6487C9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privateIntegersortOrder;</w:t>
      </w:r>
    </w:p>
    <w:p w14:paraId="7218E2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BBD7E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670DC9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3BDF1F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0C7CC8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6158AB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importjava.time.LocalDate;</w:t>
      </w:r>
    </w:p>
    <w:p w14:paraId="306930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570E50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46CF8E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605CC0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@Table(name="certifications")</w:t>
      </w:r>
    </w:p>
    <w:p w14:paraId="6552C8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publicclassCertificationextendsBaseEntity{</w:t>
      </w:r>
    </w:p>
    <w:p w14:paraId="6F48CD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@Column(name="user_id",nullable=false)</w:t>
      </w:r>
    </w:p>
    <w:p w14:paraId="028466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privateLonguserId;</w:t>
      </w:r>
    </w:p>
    <w:p w14:paraId="3C4414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@Column(length=100)</w:t>
      </w:r>
    </w:p>
    <w:p w14:paraId="2950F2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privateStringtype;</w:t>
      </w:r>
    </w:p>
    <w:p w14:paraId="79324B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@Column(name="exam_date")</w:t>
      </w:r>
    </w:p>
    <w:p w14:paraId="4E70CA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privateLocalDateexamDate;</w:t>
      </w:r>
    </w:p>
    <w:p w14:paraId="602401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privateIntegerscore;</w:t>
      </w:r>
    </w:p>
    <w:p w14:paraId="554FD7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2BF99F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7DB256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privateCertStatusstatus=CertStatus.PENDING;</w:t>
      </w:r>
    </w:p>
    <w:p w14:paraId="434BE3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publicenumCertStatus{</w:t>
      </w:r>
    </w:p>
    <w:p w14:paraId="5A97C8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PASSED,FAILED,PENDING</w:t>
      </w:r>
    </w:p>
    <w:p w14:paraId="44221F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71707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74D81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647223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33935A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34320F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390B6C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importjava.time.LocalDate;</w:t>
      </w:r>
    </w:p>
    <w:p w14:paraId="073CC8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6B5B16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7FA978F5">
      <w:r>
        <w:rPr>
          <w:rFonts w:ascii="Courier New" w:hAnsi="Courier New" w:eastAsia="宋体"/>
          <w:sz w:val="16"/>
        </w:rPr>
        <w:t>@Entity</w:t>
      </w:r>
    </w:p>
    <w:p w14:paraId="585DB9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@Table(name="learning_records")</w:t>
      </w:r>
    </w:p>
    <w:p w14:paraId="694C77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publicclassLearningRecordextendsBaseEntity{</w:t>
      </w:r>
    </w:p>
    <w:p w14:paraId="2EC84E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@Column(name="user_id",nullable=false)</w:t>
      </w:r>
    </w:p>
    <w:p w14:paraId="6500BB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privateLonguserId;</w:t>
      </w:r>
    </w:p>
    <w:p w14:paraId="5EA567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privateLocalDatedate;</w:t>
      </w:r>
    </w:p>
    <w:p w14:paraId="4EE461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privateIntegerduration;</w:t>
      </w:r>
    </w:p>
    <w:p w14:paraId="641F19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@Column(name="focus_rate")</w:t>
      </w:r>
    </w:p>
    <w:p w14:paraId="6A466B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privateDoublefocusRate;</w:t>
      </w:r>
    </w:p>
    <w:p w14:paraId="48B3D1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DD6A4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packagecom.huawei.ict.entity;</w:t>
      </w:r>
    </w:p>
    <w:p w14:paraId="3C64E1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importlombok.Getter;</w:t>
      </w:r>
    </w:p>
    <w:p w14:paraId="47228A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importlombok.Setter;</w:t>
      </w:r>
    </w:p>
    <w:p w14:paraId="2C29D7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importjavax.persistence.*;</w:t>
      </w:r>
    </w:p>
    <w:p w14:paraId="32B44F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@Getter</w:t>
      </w:r>
    </w:p>
    <w:p w14:paraId="57D565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@Setter</w:t>
      </w:r>
    </w:p>
    <w:p w14:paraId="27FDDD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@Entity</w:t>
      </w:r>
    </w:p>
    <w:p w14:paraId="770DBC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@Table(name="notifications")</w:t>
      </w:r>
    </w:p>
    <w:p w14:paraId="711FC6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publicclassNotificationextendsBaseEntity{</w:t>
      </w:r>
    </w:p>
    <w:p w14:paraId="6A170F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@Column(nullable=false,length=200)</w:t>
      </w:r>
    </w:p>
    <w:p w14:paraId="7075C3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privateStringtitle;</w:t>
      </w:r>
    </w:p>
    <w:p w14:paraId="021397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@Column(columnDefinition="TEXT")</w:t>
      </w:r>
    </w:p>
    <w:p w14:paraId="303E35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privateStringcontent;</w:t>
      </w:r>
    </w:p>
    <w:p w14:paraId="3A564D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@Column(length=20)</w:t>
      </w:r>
    </w:p>
    <w:p w14:paraId="587458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privateStringtype;</w:t>
      </w:r>
    </w:p>
    <w:p w14:paraId="03F0D0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@Enumerated(EnumType.STRING)</w:t>
      </w:r>
    </w:p>
    <w:p w14:paraId="50871A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@Column(nullable=false,length=20)</w:t>
      </w:r>
    </w:p>
    <w:p w14:paraId="709A4F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privateNoticeStatusstatus=NoticeStatus.UNREAD;</w:t>
      </w:r>
    </w:p>
    <w:p w14:paraId="5D6F7D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@Column(length=20)</w:t>
      </w:r>
    </w:p>
    <w:p w14:paraId="69EC0E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privateStringaudience="ALL";</w:t>
      </w:r>
    </w:p>
    <w:p w14:paraId="70B999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publicenumNoticeStatus{</w:t>
      </w:r>
    </w:p>
    <w:p w14:paraId="38ED32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UNREAD,READ</w:t>
      </w:r>
    </w:p>
    <w:p w14:paraId="6A1339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680C9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publicstaticfinalStringAUDIENCE_STUDENT="STUDENT";</w:t>
      </w:r>
    </w:p>
    <w:p w14:paraId="2FA192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publicstaticfinalStringAUDIENCE_ADMIN="ADMIN";</w:t>
      </w:r>
    </w:p>
    <w:p w14:paraId="21C512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publicstaticfinalStringAUDIENCE_ALL="ALL";</w:t>
      </w:r>
    </w:p>
    <w:p w14:paraId="4B36D1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BFF21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packagecom.huawei.ict.repository;</w:t>
      </w:r>
    </w:p>
    <w:p w14:paraId="6D4DCA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importcom.huawei.ict.entity.Lab;</w:t>
      </w:r>
    </w:p>
    <w:p w14:paraId="4CC602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importorg.springframework.data.jpa.repository.JpaRepository;</w:t>
      </w:r>
    </w:p>
    <w:p w14:paraId="667BFF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publicinterfaceLabRepositoryextendsJpaRepository&lt;Lab,Long&gt;{</w:t>
      </w:r>
    </w:p>
    <w:p w14:paraId="3BCA1D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2BAA7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packagecom.huawei.ict.repository;</w:t>
      </w:r>
    </w:p>
    <w:p w14:paraId="137A7E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importcom.huawei.ict.entity.LabInstance;</w:t>
      </w:r>
    </w:p>
    <w:p w14:paraId="68FBE1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importorg.springframework.data.jpa.repository.JpaRepository;</w:t>
      </w:r>
    </w:p>
    <w:p w14:paraId="33C47B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importjava.util.List;</w:t>
      </w:r>
    </w:p>
    <w:p w14:paraId="63A521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publicinterfaceLabInstanceRepositoryextendsJpaRepository&lt;LabInstance,Long&gt;{</w:t>
      </w:r>
    </w:p>
    <w:p w14:paraId="1AC457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List&lt;LabInstance&gt;findByUserId(LonguserId);</w:t>
      </w:r>
    </w:p>
    <w:p w14:paraId="7FA83A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longcountByUserIdAndStatus(LonguserId,LabInstance.LabStatusstatus);</w:t>
      </w:r>
    </w:p>
    <w:p w14:paraId="08CF04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93E96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packagecom.huawei.ict.repository;</w:t>
      </w:r>
    </w:p>
    <w:p w14:paraId="528E42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importcom.huawei.ict.entity.User;</w:t>
      </w:r>
    </w:p>
    <w:p w14:paraId="4E742E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importorg.springframework.data.jpa.repository.JpaRepository;</w:t>
      </w:r>
    </w:p>
    <w:p w14:paraId="212333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importjava.util.List;</w:t>
      </w:r>
    </w:p>
    <w:p w14:paraId="677F1A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importjava.util.Optional;</w:t>
      </w:r>
    </w:p>
    <w:p w14:paraId="5CF9C4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publicinterfaceUserRepositoryextendsJpaRepository&lt;User,Long&gt;{</w:t>
      </w:r>
    </w:p>
    <w:p w14:paraId="4D0F6F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Optional&lt;User&gt;findByUsername(Stringusername);</w:t>
      </w:r>
    </w:p>
    <w:p w14:paraId="07FDF9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booleanexistsByUsername(Stringusername);</w:t>
      </w:r>
    </w:p>
    <w:p w14:paraId="4D2A75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longcountByRole(User.Rolerole);</w:t>
      </w:r>
    </w:p>
    <w:p w14:paraId="4BAE16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List&lt;User&gt;findByRole(User.Rolerole);</w:t>
      </w:r>
    </w:p>
    <w:p w14:paraId="6C3858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List&lt;User&gt;findByRoleAndStatus(User.Rolerole,User.UserStatusstatus);</w:t>
      </w:r>
    </w:p>
    <w:p w14:paraId="76CE2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D47F6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packagecom.huawei.ict.repository;</w:t>
      </w:r>
    </w:p>
    <w:p w14:paraId="4AFF5B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importcom.huawei.ict.entity.Course;</w:t>
      </w:r>
    </w:p>
    <w:p w14:paraId="27186A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importorg.springframework.data.jpa.repository.JpaRepository;</w:t>
      </w:r>
    </w:p>
    <w:p w14:paraId="5836E7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importjava.util.List;</w:t>
      </w:r>
    </w:p>
    <w:p w14:paraId="7A1223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publicinterfaceCourseRepositoryextendsJpaRepository&lt;Course,Long&gt;{</w:t>
      </w:r>
    </w:p>
    <w:p w14:paraId="4D9750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List&lt;Course&gt;findByCategory(Stringcategory);</w:t>
      </w:r>
    </w:p>
    <w:p w14:paraId="269383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List&lt;Course&gt;findByStatus(Course.CourseStatusstatus);</w:t>
      </w:r>
    </w:p>
    <w:p w14:paraId="51568A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List&lt;Course&gt;findByTeacherId(LongteacherId);</w:t>
      </w:r>
    </w:p>
    <w:p w14:paraId="75E122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longcountByTeacherId(LongteacherId);</w:t>
      </w:r>
    </w:p>
    <w:p w14:paraId="0F3D31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866A3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packagecom.huawei.ict.service;</w:t>
      </w:r>
    </w:p>
    <w:p w14:paraId="27FCF1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importcom.huawei.ict.entity.Lab;</w:t>
      </w:r>
    </w:p>
    <w:p w14:paraId="129A9D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importcom.huawei.ict.entity.LabInstance;</w:t>
      </w:r>
    </w:p>
    <w:p w14:paraId="50CFEF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importcom.huawei.ict.repository.LabInstanceRepository;</w:t>
      </w:r>
    </w:p>
    <w:p w14:paraId="3AEC81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importcom.huawei.ict.repository.LabRepository;</w:t>
      </w:r>
    </w:p>
    <w:p w14:paraId="2A0D37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importorg.springframework.stereotype.Service;</w:t>
      </w:r>
    </w:p>
    <w:p w14:paraId="3C593E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importjava.util.List;</w:t>
      </w:r>
    </w:p>
    <w:p w14:paraId="171D85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30A28C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publicclassLabService{</w:t>
      </w:r>
    </w:p>
    <w:p w14:paraId="321BA1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privatefinalLabRepositorylabRepository;</w:t>
      </w:r>
    </w:p>
    <w:p w14:paraId="4F6764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privatefinalLabInstanceRepositoryinstanceRepository;</w:t>
      </w:r>
    </w:p>
    <w:p w14:paraId="2DD075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publicLabService(LabRepositorylabRepository,LabInstanceRepositoryinstanceRepository){</w:t>
      </w:r>
    </w:p>
    <w:p w14:paraId="52BB76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this.labRepository=labRepository;</w:t>
      </w:r>
    </w:p>
    <w:p w14:paraId="38FE7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this.instanceRepository=instanceRepository;</w:t>
      </w:r>
    </w:p>
    <w:p w14:paraId="6EC97F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6C5CC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publicList&lt;Lab&gt;listLabs(){</w:t>
      </w:r>
    </w:p>
    <w:p w14:paraId="053E1C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returnlabRepository.findAll();</w:t>
      </w:r>
    </w:p>
    <w:p w14:paraId="749BF5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FB220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publicLabcreateLab(Lablab){</w:t>
      </w:r>
    </w:p>
    <w:p w14:paraId="13F620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returnlabRepository.save(lab);</w:t>
      </w:r>
    </w:p>
    <w:p w14:paraId="156666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EC27D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publicList&lt;LabInstance&gt;getUserInstances(LonguserId){</w:t>
      </w:r>
    </w:p>
    <w:p w14:paraId="15B48E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returninstanceRepository.findByUserId(userId);</w:t>
      </w:r>
    </w:p>
    <w:p w14:paraId="6CCE45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79AD8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publicLabInstancestartInstance(LonguserId,LonglabId){</w:t>
      </w:r>
    </w:p>
    <w:p w14:paraId="71221A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LabInstanceinstance=newLabInstance();</w:t>
      </w:r>
    </w:p>
    <w:p w14:paraId="31D6D6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instance.setUserId(userId);</w:t>
      </w:r>
    </w:p>
    <w:p w14:paraId="363EC7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instance.setLabId(labId);</w:t>
      </w:r>
    </w:p>
    <w:p w14:paraId="59C335D3">
      <w:r>
        <w:rPr>
          <w:rFonts w:ascii="Courier New" w:hAnsi="Courier New" w:eastAsia="宋体"/>
          <w:sz w:val="16"/>
        </w:rPr>
        <w:t>instance.setStatus(LabInstance.LabStatus.RUNNING);</w:t>
      </w:r>
    </w:p>
    <w:p w14:paraId="39EDE6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instance.setResources("2vCPU/4GB");</w:t>
      </w:r>
    </w:p>
    <w:p w14:paraId="724059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returninstanceRepository.save(instance);</w:t>
      </w:r>
    </w:p>
    <w:p w14:paraId="320743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2B10C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4D314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packagecom.huawei.ict.service;</w:t>
      </w:r>
    </w:p>
    <w:p w14:paraId="37E77A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importcom.huawei.ict.dto.DashboardStats;</w:t>
      </w:r>
    </w:p>
    <w:p w14:paraId="0C1F4D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importcom.huawei.ict.dto.StudentStats;</w:t>
      </w:r>
    </w:p>
    <w:p w14:paraId="4C1527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importcom.huawei.ict.dto.StudySuggestionDTO;</w:t>
      </w:r>
    </w:p>
    <w:p w14:paraId="02C635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importcom.huawei.ict.entity.*;</w:t>
      </w:r>
    </w:p>
    <w:p w14:paraId="61B7B4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importcom.huawei.ict.repository.*;</w:t>
      </w:r>
    </w:p>
    <w:p w14:paraId="66C550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importorg.springframework.stereotype.Service;</w:t>
      </w:r>
    </w:p>
    <w:p w14:paraId="613EAD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importjava.time.LocalDate;</w:t>
      </w:r>
    </w:p>
    <w:p w14:paraId="60D4B5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importjava.time.temporal.ChronoUnit;</w:t>
      </w:r>
    </w:p>
    <w:p w14:paraId="5ED8E4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importjava.util.*;</w:t>
      </w:r>
    </w:p>
    <w:p w14:paraId="7D0482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importjava.util.stream.Collectors;</w:t>
      </w:r>
    </w:p>
    <w:p w14:paraId="038804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@Service</w:t>
      </w:r>
    </w:p>
    <w:p w14:paraId="1C83D0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publicclassDashboardService{</w:t>
      </w:r>
    </w:p>
    <w:p w14:paraId="6DD5CC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privatefinalUserRepositoryuserRepository;</w:t>
      </w:r>
    </w:p>
    <w:p w14:paraId="50274A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privatefinalCourseRepositorycourseRepository;</w:t>
      </w:r>
    </w:p>
    <w:p w14:paraId="69AB19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privatefinalCertificationRepositorycertificationRepository;</w:t>
      </w:r>
    </w:p>
    <w:p w14:paraId="3B6F51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privatefinalLabInstanceRepositorylabInstanceRepository;</w:t>
      </w:r>
    </w:p>
    <w:p w14:paraId="4D37A8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privatefinalUserCourseRepositoryuserCourseRepository;</w:t>
      </w:r>
    </w:p>
    <w:p w14:paraId="6325A5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privatefinalQuestionRecordRepositoryquestionRecordRepository;</w:t>
      </w:r>
    </w:p>
    <w:p w14:paraId="5925E0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privatefinalLearningRecordRepositorylearningRecordRepository;</w:t>
      </w:r>
    </w:p>
    <w:p w14:paraId="00B605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privatefinalKnowledgePointRepositoryknowledgePointRepository;</w:t>
      </w:r>
    </w:p>
    <w:p w14:paraId="175D76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privatefinalAiServiceaiService;</w:t>
      </w:r>
    </w:p>
    <w:p w14:paraId="5B1A07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publicDashboardService(UserRepositoryuserRepository,CourseRepositorycourseRepository,</w:t>
      </w:r>
    </w:p>
    <w:p w14:paraId="64778B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CertificationRepositorycertificationRepository,</w:t>
      </w:r>
    </w:p>
    <w:p w14:paraId="350D72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LabInstanceRepositorylabInstanceRepository,</w:t>
      </w:r>
    </w:p>
    <w:p w14:paraId="6286F5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UserCourseRepositoryuserCourseRepository,</w:t>
      </w:r>
    </w:p>
    <w:p w14:paraId="606007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QuestionRecordRepositoryquestionRecordRepository,</w:t>
      </w:r>
    </w:p>
    <w:p w14:paraId="56935B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LearningRecordRepositorylearningRecordRepository,</w:t>
      </w:r>
    </w:p>
    <w:p w14:paraId="463762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KnowledgePointRepositoryknowledgePointRepository,</w:t>
      </w:r>
    </w:p>
    <w:p w14:paraId="6E45AD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AiServiceaiService){</w:t>
      </w:r>
    </w:p>
    <w:p w14:paraId="0A11D5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this.userRepository=userRepository;</w:t>
      </w:r>
    </w:p>
    <w:p w14:paraId="0CEBD5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this.courseRepository=courseRepository;</w:t>
      </w:r>
    </w:p>
    <w:p w14:paraId="48345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this.certificationRepository=certificationRepository;</w:t>
      </w:r>
    </w:p>
    <w:p w14:paraId="1E762E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this.labInstanceRepository=labInstanceRepository;</w:t>
      </w:r>
    </w:p>
    <w:p w14:paraId="6109E1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this.userCourseRepository=userCourseRepository;</w:t>
      </w:r>
    </w:p>
    <w:p w14:paraId="19E425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this.questionRecordRepository=questionRecordRepository;</w:t>
      </w:r>
    </w:p>
    <w:p w14:paraId="66EFD6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this.learningRecordRepository=learningRecordRepository;</w:t>
      </w:r>
    </w:p>
    <w:p w14:paraId="672763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this.knowledgePointRepository=knowledgePointRepository;</w:t>
      </w:r>
    </w:p>
    <w:p w14:paraId="75254E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this.aiService=aiService;</w:t>
      </w:r>
    </w:p>
    <w:p w14:paraId="54D244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7D4B0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publicDashboardStatsgetAdminStats(){</w:t>
      </w:r>
    </w:p>
    <w:p w14:paraId="3389F2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DashboardStatsstats=newDashboardStats();</w:t>
      </w:r>
    </w:p>
    <w:p w14:paraId="263CBF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stats.setTotalStudents(userRepository.countByRole(User.Role.STUDENT));</w:t>
      </w:r>
    </w:p>
    <w:p w14:paraId="10C58D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stats.setTotalCourses(courseRepository.count());</w:t>
      </w:r>
    </w:p>
    <w:p w14:paraId="085EAD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stats.setTotalCertifications(certificationRepository.countByStatus(Certification.CertStatus.PASSED));</w:t>
      </w:r>
    </w:p>
    <w:p w14:paraId="02339313">
      <w:pPr>
        <w:spacing w:before="0" w:after="0" w:line="230" w:lineRule="exact"/>
        <w:ind w:left="0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>stats.setTotalLabs(labInstanceRepository.count());</w:t>
      </w:r>
    </w:p>
    <w:p w14:paraId="618658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stats.setOnlineUsers(256);</w:t>
      </w:r>
    </w:p>
    <w:p w14:paraId="327416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stats.setTodayRegistrations(18);</w:t>
      </w:r>
    </w:p>
    <w:p w14:paraId="426334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returnstats;</w:t>
      </w:r>
    </w:p>
    <w:p w14:paraId="22ACDD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B1780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publicStudentStatsgetStudentStats(LonguserId){</w:t>
      </w:r>
    </w:p>
    <w:p w14:paraId="17B84D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StudentStatsstats=newStudentStats();</w:t>
      </w:r>
    </w:p>
    <w:p w14:paraId="0DE3FB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stats.setFocusRate(86.0);</w:t>
      </w:r>
    </w:p>
    <w:p w14:paraId="1B96BA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stats.setAccuracy(72.0);</w:t>
      </w:r>
    </w:p>
    <w:p w14:paraId="5B3B21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longcorrect=questionRecordRepository.countByUserIdAndIsCorrect(userId,true);</w:t>
      </w:r>
    </w:p>
    <w:p w14:paraId="126FA6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longtotal=questionRecordRepository.countByUserIdAndIsCorrect(userId,true)</w:t>
      </w:r>
    </w:p>
    <w:p w14:paraId="4E5994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+questionRecordRepository.countByUserIdAndIsCorrect(userId,false);</w:t>
      </w:r>
    </w:p>
    <w:p w14:paraId="4F97BB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if(total&gt;0){</w:t>
      </w:r>
    </w:p>
    <w:p w14:paraId="1E545F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stats.setAccuracy((double)correct/total*100);</w:t>
      </w:r>
    </w:p>
    <w:p w14:paraId="393798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0F169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stats.setTotalHours(128);</w:t>
      </w:r>
    </w:p>
    <w:p w14:paraId="644D1E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stats.setLevel("HCIA");</w:t>
      </w:r>
    </w:p>
    <w:p w14:paraId="796E20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longcompleted=userCourseRepository.countByUserIdAndStatus(userId,UserCourse.CourseStatus.COMPLETED);</w:t>
      </w:r>
    </w:p>
    <w:p w14:paraId="284884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longenrolled=userCourseRepository.countByUserIdAndStatus(userId,UserCourse.CourseStatus.IN_PROGRESS);</w:t>
      </w:r>
    </w:p>
    <w:p w14:paraId="265043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stats.setCompletedCourses((int)completed);</w:t>
      </w:r>
    </w:p>
    <w:p w14:paraId="02FAF6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stats.setTotalCourses((int)(completed+enrolled));</w:t>
      </w:r>
    </w:p>
    <w:p w14:paraId="1D2BBF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stats.setClassRank(12);</w:t>
      </w:r>
    </w:p>
    <w:p w14:paraId="760744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stats.setTotalClassmates(48);</w:t>
      </w:r>
    </w:p>
    <w:p w14:paraId="46C703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returnstats;</w:t>
      </w:r>
    </w:p>
    <w:p w14:paraId="6BBAB1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BB197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publicList&lt;StudySuggestionDTO&gt;generateSuggestion(LonguserId){</w:t>
      </w:r>
    </w:p>
    <w:p w14:paraId="6762F6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List&lt;KnowledgePoint&gt;kps=knowledgePointRepository.findByUserId(userId);</w:t>
      </w:r>
    </w:p>
    <w:p w14:paraId="203060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if(kps==null||kps.isEmpty()){</w:t>
      </w:r>
    </w:p>
    <w:p w14:paraId="37F01E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returndefaultSuggestions();</w:t>
      </w:r>
    </w:p>
    <w:p w14:paraId="43E636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66BF9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List&lt;UserCourse&gt;myUc=userCourseRepository.findByUserId(userId);</w:t>
      </w:r>
    </w:p>
    <w:p w14:paraId="16E38D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Map&lt;Long,Course&gt;courseMap=newHashMap&lt;&gt;();</w:t>
      </w:r>
    </w:p>
    <w:p w14:paraId="52AF1A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for(UserCourseuc:myUc){</w:t>
      </w:r>
    </w:p>
    <w:p w14:paraId="2666DC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if(!courseMap.containsKey(uc.getCourseId())){</w:t>
      </w:r>
    </w:p>
    <w:p w14:paraId="7DCCB2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courseRepository.findById(uc.getCourseId())</w:t>
      </w:r>
    </w:p>
    <w:p w14:paraId="3CCE41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.ifPresent(c-&gt;courseMap.put(uc.getCourseId(),c));</w:t>
      </w:r>
    </w:p>
    <w:p w14:paraId="4BB176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F2F30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CB25B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List&lt;KnowledgePoint&gt;sorted=kps.stream()</w:t>
      </w:r>
    </w:p>
    <w:p w14:paraId="5590FE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.sorted(Comparator.comparingDouble(k-&gt;k.getMasteryRate()==null?0:k.getMasteryRate()))</w:t>
      </w:r>
    </w:p>
    <w:p w14:paraId="0C0774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.collect(Collectors.toList());</w:t>
      </w:r>
    </w:p>
    <w:p w14:paraId="223A0B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List&lt;StudySuggestionDTO&gt;result=newArrayList&lt;&gt;();</w:t>
      </w:r>
    </w:p>
    <w:p w14:paraId="23D12D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for(KnowledgePointkp:sorted){</w:t>
      </w:r>
    </w:p>
    <w:p w14:paraId="1F37A4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if(result.size()&gt;=8)break;//最多8条</w:t>
      </w:r>
    </w:p>
    <w:p w14:paraId="0AA5F1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doublerate=kp.getMasteryRate()==null?0:kp.getMasteryRate();</w:t>
      </w:r>
    </w:p>
    <w:p w14:paraId="075044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if(rate&gt;=80)continue;//掌握度&gt;=80不需要建议</w:t>
      </w:r>
    </w:p>
    <w:p w14:paraId="4A96BA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StudySuggestionDTOdto=newStudySuggestionDTO();</w:t>
      </w:r>
    </w:p>
    <w:p w14:paraId="2A8D07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dto.setKpName(kp.getName());</w:t>
      </w:r>
    </w:p>
    <w:p w14:paraId="257A2F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dto.setMasteryRate((int)rate);</w:t>
      </w:r>
    </w:p>
    <w:p w14:paraId="7B8361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Stringpriority;</w:t>
      </w:r>
    </w:p>
    <w:p w14:paraId="0F39BD68">
      <w:r>
        <w:rPr>
          <w:rFonts w:ascii="Courier New" w:hAnsi="Courier New" w:eastAsia="宋体"/>
          <w:sz w:val="16"/>
        </w:rPr>
        <w:t>if(rate&lt;40)priority="HIGH";</w:t>
      </w:r>
    </w:p>
    <w:p w14:paraId="0BE0CA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elseif(rate&lt;60)priority="MEDIUM";</w:t>
      </w:r>
    </w:p>
    <w:p w14:paraId="78AF5F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elsepriority="LOW";</w:t>
      </w:r>
    </w:p>
    <w:p w14:paraId="68606A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dto.setPriority(priority);</w:t>
      </w:r>
    </w:p>
    <w:p w14:paraId="363EDE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CoursefirstCourse=courseMap.values().stream().findFirst().orElse(null);</w:t>
      </w:r>
    </w:p>
    <w:p w14:paraId="1CD00E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StringcourseName=firstCourse!=null?firstCourse.getName():"HCIA-Datacom基础认证";</w:t>
      </w:r>
    </w:p>
    <w:p w14:paraId="016871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StringcourseSlug=toSlug(firstCourse!=null?firstCourse.getCategory():null);</w:t>
      </w:r>
    </w:p>
    <w:p w14:paraId="180EDE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dto.setRelatedCourse(courseName);</w:t>
      </w:r>
    </w:p>
    <w:p w14:paraId="01170D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dto.setRelatedCourseSlug(courseSlug);</w:t>
      </w:r>
    </w:p>
    <w:p w14:paraId="518136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Stringtitle;</w:t>
      </w:r>
    </w:p>
    <w:p w14:paraId="6562B8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Stringreason;</w:t>
      </w:r>
    </w:p>
    <w:p w14:paraId="2A37E9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if(rate&lt;40){</w:t>
      </w:r>
    </w:p>
    <w:p w14:paraId="64AB9D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title="建议加强"+kp.getName()+"相关知识点练习";</w:t>
      </w:r>
    </w:p>
    <w:p w14:paraId="2ADD68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reason=String.format("您当前掌握度仅%d%%，低于及格线60%%，建议优先巩固。",(int)rate);</w:t>
      </w:r>
    </w:p>
    <w:p w14:paraId="3E4C67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dto.setActionType("PRACTICE");</w:t>
      </w:r>
    </w:p>
    <w:p w14:paraId="192821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dto.setActionUrl("exams.html");</w:t>
      </w:r>
    </w:p>
    <w:p w14:paraId="5031E3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dto.setActionText("立即刷题");</w:t>
      </w:r>
    </w:p>
    <w:p w14:paraId="44D2F5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}elseif(rate&lt;60){</w:t>
      </w:r>
    </w:p>
    <w:p w14:paraId="1A90B5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title="复习强化："+kp.getName();</w:t>
      </w:r>
    </w:p>
    <w:p w14:paraId="213C38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reason=String.format("掌握度%d%%，建议结合实验加深理解。",(int)rate);</w:t>
      </w:r>
    </w:p>
    <w:p w14:paraId="0C7201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dto.setActionType("EXPERIMENT");</w:t>
      </w:r>
    </w:p>
    <w:p w14:paraId="7692D7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dto.setActionUrl("cloud-lab.html");</w:t>
      </w:r>
    </w:p>
    <w:p w14:paraId="20BAB2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dto.setActionText("去做实验");</w:t>
      </w:r>
    </w:p>
    <w:p w14:paraId="2E5FF4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543321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title="查漏补缺："+kp.getName();</w:t>
      </w:r>
    </w:p>
    <w:p w14:paraId="77C66C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reason=String.format("掌握度%d%%，已接近熟练，建议完成相关章节的复习题。",(int)rate);</w:t>
      </w:r>
    </w:p>
    <w:p w14:paraId="5A3435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dto.setActionType("REVIEW");</w:t>
      </w:r>
    </w:p>
    <w:p w14:paraId="0847E6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0245BC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Stringencoded=java.net.URLEncoder.encode(courseName,"UTF-8");</w:t>
      </w:r>
    </w:p>
    <w:p w14:paraId="138E43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dto.setActionUrl("course-detail.html?id="+courseSlug+"&amp;name="+encoded);</w:t>
      </w:r>
    </w:p>
    <w:p w14:paraId="066FD3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}catch(java.io.UnsupportedEncodingExceptione){</w:t>
      </w:r>
    </w:p>
    <w:p w14:paraId="07E858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dto.setActionUrl("course-detail.html?id="+courseSlug);</w:t>
      </w:r>
    </w:p>
    <w:p w14:paraId="54D058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3DFD3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dto.setActionText("进入课程");</w:t>
      </w:r>
    </w:p>
    <w:p w14:paraId="52EB5F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19373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dto.setTitle(title);</w:t>
      </w:r>
    </w:p>
    <w:p w14:paraId="70F1CE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dto.setReason(reason);</w:t>
      </w:r>
    </w:p>
    <w:p w14:paraId="45CC66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result.add(dto);</w:t>
      </w:r>
    </w:p>
    <w:p w14:paraId="69F3F3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68D2C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if(result.isEmpty()){</w:t>
      </w:r>
    </w:p>
    <w:p w14:paraId="0049B0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returndefaultSuggestions();</w:t>
      </w:r>
    </w:p>
    <w:p w14:paraId="077B02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8EE12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returnresult;</w:t>
      </w:r>
    </w:p>
    <w:p w14:paraId="276541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A670D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privateList&lt;StudySuggestionDTO&gt;defaultSuggestions(){</w:t>
      </w:r>
    </w:p>
    <w:p w14:paraId="7BD540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List&lt;StudySuggestionDTO&gt;list=newArrayList&lt;&gt;();</w:t>
      </w:r>
    </w:p>
    <w:p w14:paraId="3295D9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StudySuggestionDTOd1=newStudySuggestionDTO();</w:t>
      </w:r>
    </w:p>
    <w:p w14:paraId="2D6D8A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d1.setTitle("建议加强ACL和NAT相关知识点练习");</w:t>
      </w:r>
    </w:p>
    <w:p w14:paraId="52C57E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d1.setReason("您在该知识点上的掌握度仅35%，低于及格线60%");</w:t>
      </w:r>
    </w:p>
    <w:p w14:paraId="15BB0E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d1.setKpName("ACL访问控制列表");</w:t>
      </w:r>
    </w:p>
    <w:p w14:paraId="0FF003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d1.setMasteryRate(35);</w:t>
      </w:r>
    </w:p>
    <w:p w14:paraId="59BB14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d1.setPriority("HIGH");</w:t>
      </w:r>
    </w:p>
    <w:p w14:paraId="44A86F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d1.setRelatedCourse("HCIA-Datacom基础认证");</w:t>
      </w:r>
    </w:p>
    <w:p w14:paraId="65F13C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d1.setRelatedCourseSlug("hcda-001");</w:t>
      </w:r>
    </w:p>
    <w:p w14:paraId="1647E5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d1.setActionType("PRACTICE");</w:t>
      </w:r>
    </w:p>
    <w:p w14:paraId="66D9CA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d1.setActionUrl("exams.html");</w:t>
      </w:r>
    </w:p>
    <w:p w14:paraId="730F2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d1.setActionText("立即刷题");</w:t>
      </w:r>
    </w:p>
    <w:p w14:paraId="45B606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list.add(d1);</w:t>
      </w:r>
    </w:p>
    <w:p w14:paraId="329DC9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StudySuggestionDTOd2=newStudySuggestionDTO();</w:t>
      </w:r>
    </w:p>
    <w:p w14:paraId="5BC4BD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d2.setTitle("复习强化：OSPF邻居与区域");</w:t>
      </w:r>
    </w:p>
    <w:p w14:paraId="4ADE35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d2.setReason("掌握度48%，建议结合实验加深理解");</w:t>
      </w:r>
    </w:p>
    <w:p w14:paraId="4B827A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d2.setKpName("OSPF邻居与区域");</w:t>
      </w:r>
    </w:p>
    <w:p w14:paraId="0312EF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d2.setMasteryRate(48);</w:t>
      </w:r>
    </w:p>
    <w:p w14:paraId="7A67F1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d2.setPriority("MEDIUM");</w:t>
      </w:r>
    </w:p>
    <w:p w14:paraId="0B6FC4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d2.setRelatedCourse("HCIA-Datacom基础认证");</w:t>
      </w:r>
    </w:p>
    <w:p w14:paraId="4FE9B4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d2.setRelatedCourseSlug("hcda-001");</w:t>
      </w:r>
    </w:p>
    <w:p w14:paraId="5017D2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d2.setActionType("EXPERIMENT");</w:t>
      </w:r>
    </w:p>
    <w:p w14:paraId="4A2303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d2.setActionUrl("cloud-lab.html");</w:t>
      </w:r>
    </w:p>
    <w:p w14:paraId="1EA077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d2.setActionText("去做实验");</w:t>
      </w:r>
    </w:p>
    <w:p w14:paraId="20D6C1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list.add(d2);</w:t>
      </w:r>
    </w:p>
    <w:p w14:paraId="21917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StudySuggestionDTOd3=newStudySuggestionDTO();</w:t>
      </w:r>
    </w:p>
    <w:p w14:paraId="73C052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d3.setTitle("查漏补缺：VLAN划分与配置");</w:t>
      </w:r>
    </w:p>
    <w:p w14:paraId="07C103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d3.setReason("掌握度65%，已接近熟练，建议完成相关章节的复习题");</w:t>
      </w:r>
    </w:p>
    <w:p w14:paraId="1A3B89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d3.setKpName("VLAN划分与配置");</w:t>
      </w:r>
    </w:p>
    <w:p w14:paraId="2BE88D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d3.setMasteryRate(65);</w:t>
      </w:r>
    </w:p>
    <w:p w14:paraId="28C566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d3.setPriority("LOW");</w:t>
      </w:r>
    </w:p>
    <w:p w14:paraId="0D5532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d3.setRelatedCourse("HCIA-Datacom基础认证");</w:t>
      </w:r>
    </w:p>
    <w:p w14:paraId="05F0BA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d3.setRelatedCourseSlug("hcda-001");</w:t>
      </w:r>
    </w:p>
    <w:p w14:paraId="5C5AF0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d3.setActionType("REVIEW");</w:t>
      </w:r>
    </w:p>
    <w:p w14:paraId="6DC53E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d3.setActionUrl("course-detail.html?id=hcda-001&amp;name=HCIA-Datacom%20基础认证");</w:t>
      </w:r>
    </w:p>
    <w:p w14:paraId="3D804C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d3.setActionText("进入课程");</w:t>
      </w:r>
    </w:p>
    <w:p w14:paraId="22D867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list.add(d3);</w:t>
      </w:r>
    </w:p>
    <w:p w14:paraId="5C9F02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returnlist;</w:t>
      </w:r>
    </w:p>
    <w:p w14:paraId="3D0D5B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945B1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privateStringtoSlug(Stringcategory){</w:t>
      </w:r>
    </w:p>
    <w:p w14:paraId="191D20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if(category==null)return"hcda-001";</w:t>
      </w:r>
    </w:p>
    <w:p w14:paraId="6BEC34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Stringcat=category.toUpperCase();</w:t>
      </w:r>
    </w:p>
    <w:p w14:paraId="18EF1C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if(cat.startsWith("HCIA")){</w:t>
      </w:r>
    </w:p>
    <w:p w14:paraId="0F474B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if(cat.contains("DATACOM")||cat.equals("HCIA"))return"hcda-001";</w:t>
      </w:r>
    </w:p>
    <w:p w14:paraId="20A2D4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if(cat.contains("CLOUD"))return"hccd-004";</w:t>
      </w:r>
    </w:p>
    <w:p w14:paraId="59512B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if(cat.contains("BIG"))return"hbbd-005";</w:t>
      </w:r>
    </w:p>
    <w:p w14:paraId="1F71C2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if(cat.contains("AI"))return"hcai-006";</w:t>
      </w:r>
    </w:p>
    <w:p w14:paraId="4FE12C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E208E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if(cat.startsWith("HCIP"))return"hcdp-002";</w:t>
      </w:r>
    </w:p>
    <w:p w14:paraId="24CE07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if(cat.startsWith("HCIE"))return"hcdx-003";</w:t>
      </w:r>
    </w:p>
    <w:p w14:paraId="58E29E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return"hcda-001";</w:t>
      </w:r>
    </w:p>
    <w:p w14:paraId="690415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4F605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publicMap&lt;String,Object&gt;generateAnalyticsInsight(LonguserId){</w:t>
      </w:r>
    </w:p>
    <w:p w14:paraId="147024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StudentStatsstats=getStudentStats(userId);</w:t>
      </w:r>
    </w:p>
    <w:p w14:paraId="082FA6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List&lt;KnowledgePoint&gt;kps=knowledgePointRepository.findByUserId(userId);</w:t>
      </w:r>
    </w:p>
    <w:p w14:paraId="5117A58B">
      <w:r>
        <w:rPr>
          <w:rFonts w:ascii="Courier New" w:hAnsi="Courier New" w:eastAsia="宋体"/>
          <w:sz w:val="16"/>
        </w:rPr>
        <w:t>List&lt;LearningRecord&gt;recentRecords=learningRecordRepository</w:t>
      </w:r>
    </w:p>
    <w:p w14:paraId="7D65FB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.findByUserIdAndDateBetween(userId,LocalDate.now().minusDays(7),LocalDate.now());</w:t>
      </w:r>
    </w:p>
    <w:p w14:paraId="3B49CA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List&lt;Map&lt;String,Object&gt;&gt;weak=newArrayList&lt;&gt;();</w:t>
      </w:r>
    </w:p>
    <w:p w14:paraId="738D20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if(kps!=null){</w:t>
      </w:r>
    </w:p>
    <w:p w14:paraId="136B42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kps.stream()</w:t>
      </w:r>
    </w:p>
    <w:p w14:paraId="094B33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.filter(k-&gt;k.getMasteryRate()!=null&amp;&amp;k.getMasteryRate()&lt;70)</w:t>
      </w:r>
    </w:p>
    <w:p w14:paraId="6D10E4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.sorted(Comparator.comparingDouble(KnowledgePoint::getMasteryRate))</w:t>
      </w:r>
    </w:p>
    <w:p w14:paraId="2C2F7E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.limit(5)</w:t>
      </w:r>
    </w:p>
    <w:p w14:paraId="657294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.forEach(k-&gt;{</w:t>
      </w:r>
    </w:p>
    <w:p w14:paraId="684219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Map&lt;String,Object&gt;m=newHashMap&lt;&gt;();</w:t>
      </w:r>
    </w:p>
    <w:p w14:paraId="74E2F7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m.put("name",k.getName());</w:t>
      </w:r>
    </w:p>
    <w:p w14:paraId="7B9E5A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m.put("mastery",(int)(k.getMasteryRate()==null?0:k.getMasteryRate()));</w:t>
      </w:r>
    </w:p>
    <w:p w14:paraId="6F14F7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weak.add(m);</w:t>
      </w:r>
    </w:p>
    <w:p w14:paraId="59D27F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6C9DA0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0CBB0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doubleavgMastery=kps==null||kps.isEmpty()?0</w:t>
      </w:r>
    </w:p>
    <w:p w14:paraId="5074A5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:kps.stream().filter(k-&gt;k.getMasteryRate()!=null)</w:t>
      </w:r>
    </w:p>
    <w:p w14:paraId="450F8A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.mapToDouble(KnowledgePoint::getMasteryRate).average().orElse(0);</w:t>
      </w:r>
    </w:p>
    <w:p w14:paraId="07BF73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longstudyDays=recentRecords==null?0:recentRecords.stream()</w:t>
      </w:r>
    </w:p>
    <w:p w14:paraId="42B8DB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.filter(r-&gt;r.getDuration()!=null&amp;&amp;r.getDuration()&gt;0)</w:t>
      </w:r>
    </w:p>
    <w:p w14:paraId="075957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.count();</w:t>
      </w:r>
    </w:p>
    <w:p w14:paraId="7F4344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inttotalMinutes=recentRecords==null?0:recentRecords.stream()</w:t>
      </w:r>
    </w:p>
    <w:p w14:paraId="0CDAB8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.filter(r-&gt;r.getDuration()!=null)</w:t>
      </w:r>
    </w:p>
    <w:p w14:paraId="51CC58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.mapToInt(LearningRecord::getDuration).sum();</w:t>
      </w:r>
    </w:p>
    <w:p w14:paraId="6B281D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StringBuilderprompt=newStringBuilder();</w:t>
      </w:r>
    </w:p>
    <w:p w14:paraId="5F932A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prompt.append("你是一位资深的华为ICT学院学习教练，请基于以下学员数据输出【学情分析报告】：\n\n");</w:t>
      </w:r>
    </w:p>
    <w:p w14:paraId="1463B2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prompt.append("【基础数据】\n");</w:t>
      </w:r>
    </w:p>
    <w:p w14:paraId="0E391C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prompt.append("-当前等级：").append(stats.getLevel()).append("\n");</w:t>
      </w:r>
    </w:p>
    <w:p w14:paraId="5285F7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prompt.append("-课堂专注度：").append(String.format("%.0f",stats.getFocusRate())).append("%\n");</w:t>
      </w:r>
    </w:p>
    <w:p w14:paraId="2569AA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prompt.append("-题库正确率：").append(String.format("%.1f",stats.getAccuracy())).append("%\n");</w:t>
      </w:r>
    </w:p>
    <w:p w14:paraId="3AB0E4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prompt.append("-累计学习时长：").append(stats.getTotalHours()).append("小时\n");</w:t>
      </w:r>
    </w:p>
    <w:p w14:paraId="47C959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prompt.append("-已完成/在读课程：").append(stats.getCompletedCourses()).append("/").append(stats.getTotalCourses()).append("\n");</w:t>
      </w:r>
    </w:p>
    <w:p w14:paraId="7B92E1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prompt.append("-班级排名：").append(stats.getClassRank()).append("/").append(stats.getTotalClassmates()).append("\n");</w:t>
      </w:r>
    </w:p>
    <w:p w14:paraId="637A38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prompt.append("-平均知识点掌握度：").append(String.format("%.1f",avgMastery)).append("%\n");</w:t>
      </w:r>
    </w:p>
    <w:p w14:paraId="086E25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prompt.append("-最近7天学习天数：").append(studyDays).append("天/").append(totalMinutes).append("分钟\n\n");</w:t>
      </w:r>
    </w:p>
    <w:p w14:paraId="30A56A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prompt.append("【薄弱知识点Top5】\n");</w:t>
      </w:r>
    </w:p>
    <w:p w14:paraId="244AF0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if(weak.isEmpty()){</w:t>
      </w:r>
    </w:p>
    <w:p w14:paraId="7A4BBA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prompt.append("（暂无明显薄弱点）\n");</w:t>
      </w:r>
    </w:p>
    <w:p w14:paraId="619574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305DC3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for(inti=0;i&lt;weak.size();i++){</w:t>
      </w:r>
    </w:p>
    <w:p w14:paraId="2078FB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Map&lt;String,Object&gt;w=weak.get(i);</w:t>
      </w:r>
    </w:p>
    <w:p w14:paraId="731859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prompt.append(i+1).append(".").append(w.get("name")).append("（").append(w.get("mastery")).append("%）\n");</w:t>
      </w:r>
    </w:p>
    <w:p w14:paraId="4FBA3C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57C97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E58A0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prompt.append("\n【输出要求】\n");</w:t>
      </w:r>
    </w:p>
    <w:p w14:paraId="41E9A7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prompt.append("1)用4-6段话给出诊断，每段不超过120字\n");</w:t>
      </w:r>
    </w:p>
    <w:p w14:paraId="0FA5CA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prompt.append("2)包含：综合表现、优势项、风险点、针对性训练建议、未来7天学习计划\n");</w:t>
      </w:r>
    </w:p>
    <w:p w14:paraId="3038AB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prompt.append("3)用第二人称「你」亲切口吻，多用emoji增加可读性\n");</w:t>
      </w:r>
    </w:p>
    <w:p w14:paraId="2421C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prompt.append("4)不要说我是AI，直接给结论\n");</w:t>
      </w:r>
    </w:p>
    <w:p w14:paraId="199579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prompt.append("5)不要列表化，每段一段话自然过渡\n");</w:t>
      </w:r>
    </w:p>
    <w:p w14:paraId="0F0DCC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StringaiText=null;</w:t>
      </w:r>
    </w:p>
    <w:p w14:paraId="3F991C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insight.put("suggestions",dashboardService.generateSuggestion(uid));</w:t>
      </w:r>
    </w:p>
    <w:p w14:paraId="7EB5A3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returnApiResponse.ok(insight);</w:t>
      </w:r>
    </w:p>
    <w:p w14:paraId="436029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BC347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privateStringtoStatusText(Stringstatus){</w:t>
      </w:r>
    </w:p>
    <w:p w14:paraId="5535F2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if(status==null)return"未开始";</w:t>
      </w:r>
    </w:p>
    <w:p w14:paraId="014040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switch(status){</w:t>
      </w:r>
    </w:p>
    <w:p w14:paraId="3CAC66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case"IN_PROGRESS":return"进行中";</w:t>
      </w:r>
    </w:p>
    <w:p w14:paraId="2844B7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case"COMPLETED":return"已完成";</w:t>
      </w:r>
    </w:p>
    <w:p w14:paraId="290265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default:return"未开始";</w:t>
      </w:r>
    </w:p>
    <w:p w14:paraId="001AD1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F3A58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A4C51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privateStringtoSlug(Stringcategory,Longid){</w:t>
      </w:r>
    </w:p>
    <w:p w14:paraId="32AC24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if(category==null)return"hcda-001";</w:t>
      </w:r>
    </w:p>
    <w:p w14:paraId="67A4D6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Stringcat=category.toUpperCase();</w:t>
      </w:r>
    </w:p>
    <w:p w14:paraId="199156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if(cat.startsWith("HCIA")){</w:t>
      </w:r>
    </w:p>
    <w:p w14:paraId="4A37D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if(cat.contains("DATACOM")||cat.equals("HCIA"))return"hcda-001";</w:t>
      </w:r>
    </w:p>
    <w:p w14:paraId="3B3F83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if(cat.contains("CLOUD"))return"hccd-004";</w:t>
      </w:r>
    </w:p>
    <w:p w14:paraId="5784F1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if(cat.contains("BIG"))return"hbbd-005";</w:t>
      </w:r>
    </w:p>
    <w:p w14:paraId="3B275A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if(cat.contains("AI"))return"hcai-006";</w:t>
      </w:r>
    </w:p>
    <w:p w14:paraId="7853D3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5755D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if(cat.startsWith("HCIP"))return"hcdp-002";</w:t>
      </w:r>
    </w:p>
    <w:p w14:paraId="25B112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if(cat.startsWith("HCIE"))return"hcdx-003";</w:t>
      </w:r>
    </w:p>
    <w:p w14:paraId="561023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return"hcda-001";</w:t>
      </w:r>
    </w:p>
    <w:p w14:paraId="6BA503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2A02A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@GetMapping("/courses")</w:t>
      </w:r>
    </w:p>
    <w:p w14:paraId="6E9FDD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publicApiResponse&lt;?&gt;courses(@RequestParam(required=false)Stringcategory){</w:t>
      </w:r>
    </w:p>
    <w:p w14:paraId="4AA15D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if(category!=null)returnApiResponse.ok(courseService.listByCategory(category));</w:t>
      </w:r>
    </w:p>
    <w:p w14:paraId="7AB61A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returnApiResponse.ok(courseService.listCourses());</w:t>
      </w:r>
    </w:p>
    <w:p w14:paraId="4E738C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A9310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@PostMapping("/courses/enroll/{courseId}")</w:t>
      </w:r>
    </w:p>
    <w:p w14:paraId="3B3E47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publicApiResponse&lt;?&gt;enroll(Authenticationauth,@PathVariableLongcourseId){</w:t>
      </w:r>
    </w:p>
    <w:p w14:paraId="5BCA55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returnApiResponse.ok("报名成功",courseService.enrollCourse(getUserId(auth),courseId));</w:t>
      </w:r>
    </w:p>
    <w:p w14:paraId="2C3BB2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77305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@GetMapping("/courses/my")</w:t>
      </w:r>
    </w:p>
    <w:p w14:paraId="6F3C48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publicApiResponse&lt;?&gt;myCourses(Authenticationauth){</w:t>
      </w:r>
    </w:p>
    <w:p w14:paraId="09C56B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returnApiResponse.ok(userCourseRepository.findByUserId(getUserId(auth)));</w:t>
      </w:r>
    </w:p>
    <w:p w14:paraId="471FDC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09141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@GetMapping("/exams")</w:t>
      </w:r>
    </w:p>
    <w:p w14:paraId="3C0A8D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publicApiResponse&lt;?&gt;exams(@RequestParam(required=false)Stringcategory){</w:t>
      </w:r>
    </w:p>
    <w:p w14:paraId="46CC9F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if(category!=null)returnApiResponse.ok(examService.listByCategory(category));</w:t>
      </w:r>
    </w:p>
    <w:p w14:paraId="37E88F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returnApiResponse.ok(examService.listExams());</w:t>
      </w:r>
    </w:p>
    <w:p w14:paraId="7C6523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BF3C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@GetMapping("/exams/{id}")</w:t>
      </w:r>
    </w:p>
    <w:p w14:paraId="383B41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publicApiResponse&lt;?&gt;examDetail(@PathVariableLongid){</w:t>
      </w:r>
    </w:p>
    <w:p w14:paraId="7B0692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returnApiResponse.ok(examService.getExamById(id));</w:t>
      </w:r>
    </w:p>
    <w:p w14:paraId="069944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289E5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@GetMapping("/exams/{id}/questions")</w:t>
      </w:r>
    </w:p>
    <w:p w14:paraId="3FDE69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publicApiResponse&lt;?&gt;examQuestions(@PathVariableLongid){</w:t>
      </w:r>
    </w:p>
    <w:p w14:paraId="4A6FF3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returnApiResponse.ok(examService.getQuestions(id));</w:t>
      </w:r>
    </w:p>
    <w:p w14:paraId="0D7937D7">
      <w:pPr>
        <w:spacing w:before="0" w:after="0" w:line="230" w:lineRule="exact"/>
        <w:ind w:left="0"/>
        <w:rPr>
          <w:rFonts w:ascii="Courier New" w:hAnsi="Courier New" w:eastAsia="宋体"/>
          <w:sz w:val="16"/>
        </w:rPr>
      </w:pPr>
      <w:r>
        <w:rPr>
          <w:rFonts w:ascii="Courier New" w:hAnsi="Courier New" w:eastAsia="宋体"/>
          <w:sz w:val="16"/>
        </w:rPr>
        <w:t>}</w:t>
      </w:r>
    </w:p>
    <w:p w14:paraId="26BB90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@PostMapping("/exams/{id}/start")</w:t>
      </w:r>
    </w:p>
    <w:p w14:paraId="2E8C8D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publicApiResponse&lt;?&gt;startExam(Authenticationauth,@PathVariableLongid){</w:t>
      </w:r>
    </w:p>
    <w:p w14:paraId="1023FE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5CF49F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ExamResultresult=examService.startExam(id,getUserId(auth));</w:t>
      </w:r>
    </w:p>
    <w:p w14:paraId="33506B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returnApiResponse.ok("考试开始",result);</w:t>
      </w:r>
    </w:p>
    <w:p w14:paraId="646BA6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}catch(RuntimeExceptione){</w:t>
      </w:r>
    </w:p>
    <w:p w14:paraId="0AC5FA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returnApiResponse.error(e.getMessage());</w:t>
      </w:r>
    </w:p>
    <w:p w14:paraId="0C3EDE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D5768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E4946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@PostMapping("/exams/submit")</w:t>
      </w:r>
    </w:p>
    <w:p w14:paraId="4FD752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publicApiResponse&lt;?&gt;submitExam(Authenticationauth,@RequestBodyMap&lt;String,Object&gt;body){</w:t>
      </w:r>
    </w:p>
    <w:p w14:paraId="722C8C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5C80AE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LongresultId=Long.valueOf(body.get("resultId").toString());</w:t>
      </w:r>
    </w:p>
    <w:p w14:paraId="34F0F2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@SuppressWarnings("unchecked")</w:t>
      </w:r>
    </w:p>
    <w:p w14:paraId="219889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List&lt;Map&lt;String,Object&gt;&gt;answers=(List&lt;Map&lt;String,Object&gt;&gt;)body.get("answers");</w:t>
      </w:r>
    </w:p>
    <w:p w14:paraId="6F38B8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ExamResultresult=examService.submitExam(resultId,getUserId(auth),answers);</w:t>
      </w:r>
    </w:p>
    <w:p w14:paraId="38D877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returnApiResponse.ok("提交成功",result);</w:t>
      </w:r>
    </w:p>
    <w:p w14:paraId="6D03A8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}catch(RuntimeExceptione){</w:t>
      </w:r>
    </w:p>
    <w:p w14:paraId="24E622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returnApiResponse.error(e.getMessage());</w:t>
      </w:r>
    </w:p>
    <w:p w14:paraId="03B70D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8E31F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74E35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@PostMapping("/answers/single")</w:t>
      </w:r>
    </w:p>
    <w:p w14:paraId="32284F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publicApiResponse&lt;?&gt;submitSingleAnswer(Authenticationauth,@RequestBodyMap&lt;String,Object&gt;body){</w:t>
      </w:r>
    </w:p>
    <w:p w14:paraId="4CA492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LongquestionId=Long.valueOf(body.get("questionId").toString());</w:t>
      </w:r>
    </w:p>
    <w:p w14:paraId="543222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Stringanswer=(String)body.get("answer");</w:t>
      </w:r>
    </w:p>
    <w:p w14:paraId="6438F5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booleancorrect=examService.submitSingleAnswer(getUserId(auth),questionId,answer);</w:t>
      </w:r>
    </w:p>
    <w:p w14:paraId="5E6750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returnApiResponse.ok(correct?"回答正确":"回答错误",Collections.singletonMap("correct",correct));</w:t>
      </w:r>
    </w:p>
    <w:p w14:paraId="341832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CF176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@PostMapping("/answers")</w:t>
      </w:r>
    </w:p>
    <w:p w14:paraId="3D3680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publicApiResponse&lt;?&gt;submitAnswer(@RequestBodyQuestionRecordrecord){</w:t>
      </w:r>
    </w:p>
    <w:p w14:paraId="610EFB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returnApiResponse.ok(examService.submitAnswer(record));</w:t>
      </w:r>
    </w:p>
    <w:p w14:paraId="778E59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46CFF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@GetMapping("/exam-results")</w:t>
      </w:r>
    </w:p>
    <w:p w14:paraId="25D7B7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publicApiResponse&lt;?&gt;examResults(Authenticationauth){</w:t>
      </w:r>
    </w:p>
    <w:p w14:paraId="593435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returnApiResponse.ok(examService.getUserExamResults(getUserId(auth)));</w:t>
      </w:r>
    </w:p>
    <w:p w14:paraId="2F1B2C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3CB08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@GetMapping("/exam-results/{id}")</w:t>
      </w:r>
    </w:p>
    <w:p w14:paraId="7C7405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publicApiResponse&lt;?&gt;examResultDetail(Authenticationauth,@PathVariableLongid){</w:t>
      </w:r>
    </w:p>
    <w:p w14:paraId="237263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returnApiResponse.ok(examService.getUserExamResults(getUserId(auth)));</w:t>
      </w:r>
    </w:p>
    <w:p w14:paraId="6D1598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12F3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@GetMapping("/records/stats")</w:t>
      </w:r>
    </w:p>
    <w:p w14:paraId="2F72BF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publicApiResponse&lt;Map&lt;String,Object&gt;&gt;recordsStats(Authenticationauth){</w:t>
      </w:r>
    </w:p>
    <w:p w14:paraId="64BA0E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Longuid=getUserId(auth);</w:t>
      </w:r>
    </w:p>
    <w:p w14:paraId="38EE69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Map&lt;String,Object&gt;stats=newHashMap&lt;&gt;();</w:t>
      </w:r>
    </w:p>
    <w:p w14:paraId="039F7C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Stringmode=ExamService.MODE;</w:t>
      </w:r>
    </w:p>
    <w:p w14:paraId="30BFAB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longcorrect=questionRecordRepository.countByUserIdAndIsCorrectAndMode(uid,true,mode);</w:t>
      </w:r>
    </w:p>
    <w:p w14:paraId="75315B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longtotal=correct+questionRecordRepository.countByUserIdAndIsCorrectAndMode(uid,false,mode);</w:t>
      </w:r>
    </w:p>
    <w:p w14:paraId="3AE439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stats.put("correct",correct);</w:t>
      </w:r>
    </w:p>
    <w:p w14:paraId="467AE5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stats.put("total",total);</w:t>
      </w:r>
    </w:p>
    <w:p w14:paraId="089DAE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stats.put("accuracy",total&gt;0?(double)correct/total*100:0);</w:t>
      </w:r>
    </w:p>
    <w:p w14:paraId="4D2006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stats.put("examCount",examService.getUserExamResults(uid).size());</w:t>
      </w:r>
    </w:p>
    <w:p w14:paraId="240C26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stats.put("inProgress",examService.countInProgressExams(uid));</w:t>
      </w:r>
    </w:p>
    <w:p w14:paraId="377C5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returnApiResponse.ok(stats);</w:t>
      </w:r>
    </w:p>
    <w:p w14:paraId="07B021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A86E8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@GetMapping("/practice/exams")</w:t>
      </w:r>
    </w:p>
    <w:p w14:paraId="6E908A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publicApiResponse&lt;?&gt;practiceExams(@RequestParam(required=false)Stringcategory){</w:t>
      </w:r>
    </w:p>
    <w:p w14:paraId="652FBB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returnApiResponse.ok(practiceService.listPracticeExams(category));</w:t>
      </w:r>
    </w:p>
    <w:p w14:paraId="63ACAE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B122B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@GetMapping("/practice/exams/{id}")</w:t>
      </w:r>
    </w:p>
    <w:p w14:paraId="674D06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publicApiResponse&lt;?&gt;practiceExamDetail(@PathVariableLongid){</w:t>
      </w:r>
    </w:p>
    <w:p w14:paraId="30BBC7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returnApiResponse.ok(examService.getExamById(id));</w:t>
      </w:r>
    </w:p>
    <w:p w14:paraId="1EF86A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80D4D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@GetMapping("/practice/exams/{id}/questions")</w:t>
      </w:r>
    </w:p>
    <w:p w14:paraId="119DE1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publicApiResponse&lt;?&gt;practiceQuestions(@PathVariableLongid){</w:t>
      </w:r>
    </w:p>
    <w:p w14:paraId="1A7B2C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returnApiResponse.ok(practiceService.getPracticeQuestions(id));</w:t>
      </w:r>
    </w:p>
    <w:p w14:paraId="6E2BB1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90389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@GetMapping("/practice/exams/{id}/progress")</w:t>
      </w:r>
    </w:p>
    <w:p w14:paraId="661621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publicApiResponse&lt;?&gt;practiceProgress(Authenticationauth,@PathVariableLongid){</w:t>
      </w:r>
    </w:p>
    <w:p w14:paraId="58195B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returnApiResponse.ok(practiceService.getPracticeProgress(getUserId(auth),id));</w:t>
      </w:r>
    </w:p>
    <w:p w14:paraId="33DCE9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9C9E7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@PostMapping("/practice/answers")</w:t>
      </w:r>
    </w:p>
    <w:p w14:paraId="3F18D9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publicApiResponse&lt;?&gt;submitPracticeAnswer(Authenticationauth,@RequestBodyMap&lt;String,Object&gt;body){</w:t>
      </w:r>
    </w:p>
    <w:p w14:paraId="7DCE4A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29DA2E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LongquestionId=Long.valueOf(body.get("questionId").toString());</w:t>
      </w:r>
    </w:p>
    <w:p w14:paraId="4626C7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Stringanswer=(String)body.get("answer");</w:t>
      </w:r>
    </w:p>
    <w:p w14:paraId="4689D2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returnApiResponse.ok("提交成功",practiceService.submitPracticeAnswer(getUserId(auth),questionId,answer));</w:t>
      </w:r>
    </w:p>
    <w:p w14:paraId="3B70AC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}catch(RuntimeExceptione){</w:t>
      </w:r>
    </w:p>
    <w:p w14:paraId="75AD12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returnApiResponse.error(e.getMessage());</w:t>
      </w:r>
    </w:p>
    <w:p w14:paraId="2D9852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6A609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12B9E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@GetMapping("/practice/stats")</w:t>
      </w:r>
    </w:p>
    <w:p w14:paraId="743928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publicApiResponse&lt;?&gt;practiceStats(Authenticationauth){</w:t>
      </w:r>
    </w:p>
    <w:p w14:paraId="6EE392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returnApiResponse.ok(practiceService.getPracticeStats(getUserId(auth)));</w:t>
      </w:r>
    </w:p>
    <w:p w14:paraId="5128CD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1640C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@GetMapping("/labs")</w:t>
      </w:r>
    </w:p>
    <w:p w14:paraId="771DA4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publicApiResponse&lt;?&gt;labs(){returnApiResponse.ok(labService.listLabs());}</w:t>
      </w:r>
    </w:p>
    <w:p w14:paraId="45D009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@PostMapping("/labs/start/{labId}")</w:t>
      </w:r>
    </w:p>
    <w:p w14:paraId="17B6C0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publicApiResponse&lt;?&gt;startLab(Authenticationauth,@PathVariableLonglabId){</w:t>
      </w:r>
    </w:p>
    <w:p w14:paraId="1B0B36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returnApiResponse.ok(labService.startInstance(getUserId(auth),labId));</w:t>
      </w:r>
    </w:p>
    <w:p w14:paraId="09C4F9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8869F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@GetMapping("/labs/my")</w:t>
      </w:r>
    </w:p>
    <w:p w14:paraId="763025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publicApiResponse&lt;?&gt;myLabs(Authenticationauth){</w:t>
      </w:r>
    </w:p>
    <w:p w14:paraId="4847C7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returnApiResponse.ok(labService.getUserInstances(getUserId(auth)));</w:t>
      </w:r>
    </w:p>
    <w:p w14:paraId="3C9F7C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F483A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@GetMapping("/competitions")</w:t>
      </w:r>
    </w:p>
    <w:p w14:paraId="1CADE0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publicApiResponse&lt;?&gt;competitions(){returnApiResponse.ok(competitionService.listCompetitions());}</w:t>
      </w:r>
    </w:p>
    <w:p w14:paraId="7C7536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@PostMapping("/competitions/register/{competitionId}")</w:t>
      </w:r>
    </w:p>
    <w:p w14:paraId="1ADB01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publicApiResponse&lt;?&gt;register(Authenticationauth,@PathVariableLongcompetitionId){</w:t>
      </w:r>
    </w:p>
    <w:p w14:paraId="29C131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try{returnApiResponse.ok("报名成功",competitionService.register(competitionId,getUserId(auth)));}</w:t>
      </w:r>
    </w:p>
    <w:p w14:paraId="276C6B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catch(RuntimeExceptione){returnApiResponse.error(e.getMessage());}</w:t>
      </w:r>
    </w:p>
    <w:p w14:paraId="235A43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DCC16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@GetMapping("/jobs")</w:t>
      </w:r>
    </w:p>
    <w:p w14:paraId="2F684B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publicApiResponse&lt;?&gt;jobs(){returnApiResponse.ok(jobService.listJobs());}</w:t>
      </w:r>
    </w:p>
    <w:p w14:paraId="7D435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@PostMapping("/jobs/apply/{jobId}")</w:t>
      </w:r>
    </w:p>
    <w:p w14:paraId="045AB3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publicApiResponse&lt;?&gt;apply(Authenticationauth,@PathVariableLongjobId){</w:t>
      </w:r>
    </w:p>
    <w:p w14:paraId="497FC7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returnApiResponse.ok("投递成功",jobService.apply(jobId,getUserId(auth)));</w:t>
      </w:r>
    </w:p>
    <w:p w14:paraId="34139F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D9990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@GetMapping("/certifications")</w:t>
      </w:r>
    </w:p>
    <w:p w14:paraId="4A6755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publicApiResponse&lt;?&gt;certifications(Authenticationauth){</w:t>
      </w:r>
    </w:p>
    <w:p w14:paraId="24A1EE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returnApiResponse.ok(certificationService.getUserCertifications(getUserId(auth)));</w:t>
      </w:r>
    </w:p>
    <w:p w14:paraId="634D82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E134A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@GetMapping("/notifications")</w:t>
      </w:r>
    </w:p>
    <w:p w14:paraId="582691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publicApiResponse&lt;?&gt;notifications(){</w:t>
      </w:r>
    </w:p>
    <w:p w14:paraId="20F6F9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returnApiResponse.ok(notificationRepository.findByAudienceInOrderByIdDesc(</w:t>
      </w:r>
    </w:p>
    <w:p w14:paraId="39CCB8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java.util.Arrays.asList(Notification.AUDIENCE_STUDENT,Notification.AUDIENCE_ALL)));</w:t>
      </w:r>
    </w:p>
    <w:p w14:paraId="4F9988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A7B11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@GetMapping("/learning-records")</w:t>
      </w:r>
    </w:p>
    <w:p w14:paraId="5A359D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publicApiResponse&lt;?&gt;learningRecords(Authenticationauth){</w:t>
      </w:r>
    </w:p>
    <w:p w14:paraId="22418C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LocalDateend=LocalDate.now();</w:t>
      </w:r>
    </w:p>
    <w:p w14:paraId="2439B4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LocalDatestart=end.minusDays(7);</w:t>
      </w:r>
    </w:p>
    <w:p w14:paraId="333C02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returnApiResponse.ok(learningRecordRepository.findByUserIdAndDateBetween(getUserId(auth),start,end));</w:t>
      </w:r>
    </w:p>
    <w:p w14:paraId="45A5DF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E9D3A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@GetMapping("/knowledge-points")</w:t>
      </w:r>
    </w:p>
    <w:p w14:paraId="2F3683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publicApiResponse&lt;?&gt;knowledgePoints(Authenticationauth){</w:t>
      </w:r>
    </w:p>
    <w:p w14:paraId="4A616E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returnApiResponse.ok(knowledgePointRepository.findByUserId(getUserId(auth)));</w:t>
      </w:r>
    </w:p>
    <w:p w14:paraId="241851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99FDA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00D4D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packagecom.huawei.ict.controller;</w:t>
      </w:r>
    </w:p>
    <w:p w14:paraId="465D11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importcom.huawei.ict.dto.ApiResponse;</w:t>
      </w:r>
    </w:p>
    <w:p w14:paraId="106C01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importcom.huawei.ict.entity.*;</w:t>
      </w:r>
    </w:p>
    <w:p w14:paraId="67EC91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importcom.huawei.ict.repository.*;</w:t>
      </w:r>
    </w:p>
    <w:p w14:paraId="494301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importcom.huawei.ict.service.ExamService;</w:t>
      </w:r>
    </w:p>
    <w:p w14:paraId="4D4DD5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importorg.springframework.security.core.Authentication;</w:t>
      </w:r>
    </w:p>
    <w:p w14:paraId="22B6E6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importorg.springframework.web.bind.annotation.*;</w:t>
      </w:r>
    </w:p>
    <w:p w14:paraId="5166AE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importjava.time.LocalDate;</w:t>
      </w:r>
    </w:p>
    <w:p w14:paraId="33A97C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importjava.time.LocalDateTime;</w:t>
      </w:r>
    </w:p>
    <w:p w14:paraId="70CFEC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importjava.time.format.DateTimeFormatter;</w:t>
      </w:r>
    </w:p>
    <w:p w14:paraId="611952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importjava.util.*;</w:t>
      </w:r>
    </w:p>
    <w:p w14:paraId="56CAB3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importjava.util.stream.Collectors;</w:t>
      </w:r>
    </w:p>
    <w:p w14:paraId="26AF92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76E166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@RequestMapping("/api/teacher")</w:t>
      </w:r>
    </w:p>
    <w:p w14:paraId="5E6C27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publicclassTeacherController{</w:t>
      </w:r>
    </w:p>
    <w:p w14:paraId="22C371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privatefinalUserRepositoryuserRepository;</w:t>
      </w:r>
    </w:p>
    <w:p w14:paraId="1EED5C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privatefinalCourseRepositorycourseRepository;</w:t>
      </w:r>
    </w:p>
    <w:p w14:paraId="4342C1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privatefinalUserCourseRepositoryuserCourseRepository;</w:t>
      </w:r>
    </w:p>
    <w:p w14:paraId="00F3B1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privatefinalLearningRecordRepositorylearningRecordRepository;</w:t>
      </w:r>
    </w:p>
    <w:p w14:paraId="7E3274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privatefinalKnowledgePointRepositoryknowledgePointRepository;</w:t>
      </w:r>
    </w:p>
    <w:p w14:paraId="48E04A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privatefinalQuestionRecordRepositoryquestionRecordRepository;</w:t>
      </w:r>
    </w:p>
    <w:p w14:paraId="5E8612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privatefinalNotificationRepositorynotificationRepository;</w:t>
      </w:r>
    </w:p>
    <w:p w14:paraId="1EBA03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privatefinalExamRepositoryexamRepository;</w:t>
      </w:r>
    </w:p>
    <w:p w14:paraId="0F08FE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privatefinalExamResultRepositoryexamResultRepository;</w:t>
      </w:r>
    </w:p>
    <w:p w14:paraId="3111FD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privatefinalExamServiceexamService;</w:t>
      </w:r>
    </w:p>
    <w:p w14:paraId="24024E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publicTeacherController(UserRepositoryuserRepository,</w:t>
      </w:r>
    </w:p>
    <w:p w14:paraId="4BA327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CourseRepositorycourseRepository,</w:t>
      </w:r>
    </w:p>
    <w:p w14:paraId="09D971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UserCourseRepositoryuserCourseRepository,</w:t>
      </w:r>
    </w:p>
    <w:p w14:paraId="17B465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LearningRecordRepositorylearningRecordRepository,</w:t>
      </w:r>
    </w:p>
    <w:p w14:paraId="657A31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KnowledgePointRepositoryknowledgePointRepository,</w:t>
      </w:r>
    </w:p>
    <w:p w14:paraId="39E814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QuestionRecordRepositoryquestionRecordRepository,</w:t>
      </w:r>
    </w:p>
    <w:p w14:paraId="239506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NotificationRepositorynotificationRepository,</w:t>
      </w:r>
    </w:p>
    <w:p w14:paraId="5FCEC5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ExamRepositoryexamRepository,</w:t>
      </w:r>
    </w:p>
    <w:p w14:paraId="5452F8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ExamResultRepositoryexamResultRepository,</w:t>
      </w:r>
    </w:p>
    <w:p w14:paraId="7FFD16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ExamServiceexamService){</w:t>
      </w:r>
    </w:p>
    <w:p w14:paraId="7EB9BD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this.userRepository=userRepository;</w:t>
      </w:r>
    </w:p>
    <w:p w14:paraId="76A6D5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this.courseRepository=courseRepository;</w:t>
      </w:r>
    </w:p>
    <w:p w14:paraId="3CAA8C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this.userCourseRepository=userCourseRepository;</w:t>
      </w:r>
    </w:p>
    <w:p w14:paraId="35EA7F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this.learningRecordRepository=learningRecordRepository;</w:t>
      </w:r>
    </w:p>
    <w:p w14:paraId="1705DE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this.knowledgePointRepository=knowledgePointRepository;</w:t>
      </w:r>
    </w:p>
    <w:p w14:paraId="1C1095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this.questionRecordRepository=questionRecordRepository;</w:t>
      </w:r>
    </w:p>
    <w:p w14:paraId="1CC104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this.notificationRepository=notificationRepository;</w:t>
      </w:r>
    </w:p>
    <w:p w14:paraId="06A966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this.examRepository=examRepository;</w:t>
      </w:r>
    </w:p>
    <w:p w14:paraId="1010B6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this.examResultRepository=examResultRepository;</w:t>
      </w:r>
    </w:p>
    <w:p w14:paraId="7242DA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this.examService=examService;</w:t>
      </w:r>
    </w:p>
    <w:p w14:paraId="79C23D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02D60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privateLonggetTeacherId(Authenticationauth){</w:t>
      </w:r>
    </w:p>
    <w:p w14:paraId="32C14B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return(Long)auth.getPrincipal();</w:t>
      </w:r>
    </w:p>
    <w:p w14:paraId="25BCFE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DAA13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@GetMapping("/dashboard")</w:t>
      </w:r>
    </w:p>
    <w:p w14:paraId="66D2B1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publicApiResponse&lt;Map&lt;String,Object&gt;&gt;dashboard(Authenticationauth){</w:t>
      </w:r>
    </w:p>
    <w:p w14:paraId="09FEB0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1F6102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returnApiResponse.ok(buildOverview(tid));</w:t>
      </w:r>
    </w:p>
    <w:p w14:paraId="303E4D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8E633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@GetMapping("/dashboard/full")</w:t>
      </w:r>
    </w:p>
    <w:p w14:paraId="15D619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publicApiResponse&lt;Map&lt;String,Object&gt;&gt;dashboardFull(Authenticationauth){</w:t>
      </w:r>
    </w:p>
    <w:p w14:paraId="1B567F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26AD3D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Map&lt;String,Object&gt;result=buildOverview(tid);</w:t>
      </w:r>
    </w:p>
    <w:p w14:paraId="1E50AF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result.put("myCourses",courseRepository.findByTeacherId(tid));</w:t>
      </w:r>
    </w:p>
    <w:p w14:paraId="10AF30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result.put("notifications",notificationRepository.findByAudienceInOrderByIdDesc(</w:t>
      </w:r>
    </w:p>
    <w:p w14:paraId="358693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java.util.Arrays.asList(Notification.AUDIENCE_ALL)));</w:t>
      </w:r>
    </w:p>
    <w:p w14:paraId="00B9F0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returnApiResponse.ok(result);</w:t>
      </w:r>
    </w:p>
    <w:p w14:paraId="6B2BCC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FEAE1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privateMap&lt;String,Object&gt;buildOverview(LongteacherId){</w:t>
      </w:r>
    </w:p>
    <w:p w14:paraId="1C3862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Map&lt;String,Object&gt;out=newHashMap&lt;&gt;();</w:t>
      </w:r>
    </w:p>
    <w:p w14:paraId="4F5DD8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List&lt;Course&gt;myCourses=courseRepository.findByTeacherId(teacherId);</w:t>
      </w:r>
    </w:p>
    <w:p w14:paraId="65E98A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List&lt;Long&gt;courseIds=myCourses.stream().map(Course::getId).collect(Collectors.toList());</w:t>
      </w:r>
    </w:p>
    <w:p w14:paraId="5A9D1F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Set&lt;Long&gt;studentIdSet=newHashSet&lt;&gt;();</w:t>
      </w:r>
    </w:p>
    <w:p w14:paraId="4598DD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if(!courseIds.isEmpty()){</w:t>
      </w:r>
    </w:p>
    <w:p w14:paraId="5B0648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List&lt;UserCourse&gt;ucs=userCourseRepository.findByCourseIdIn(courseIds);</w:t>
      </w:r>
    </w:p>
    <w:p w14:paraId="1E70D4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for(UserCourseuc:ucs)studentIdSet.add(uc.getUserId());</w:t>
      </w:r>
    </w:p>
    <w:p w14:paraId="1213D7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0E6A9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List&lt;Long&gt;studentIds=newArrayList&lt;&gt;(studentIdSet);</w:t>
      </w:r>
    </w:p>
    <w:p w14:paraId="116741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doubleavgMastery=0;</w:t>
      </w:r>
    </w:p>
    <w:p w14:paraId="016FB9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if(!studentIds.isEmpty()){</w:t>
      </w:r>
    </w:p>
    <w:p w14:paraId="269FB8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List&lt;KnowledgePoint&gt;kps=knowledgePointRepository.findByUserIdIn(studentIds);</w:t>
      </w:r>
    </w:p>
    <w:p w14:paraId="4F4B1D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avgMastery=kps==null||kps.isEmpty()?0:</w:t>
      </w:r>
    </w:p>
    <w:p w14:paraId="1FD94F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kps.stream().filter(k-&gt;k.getMasteryRate()!=null)</w:t>
      </w:r>
    </w:p>
    <w:p w14:paraId="496AC1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.mapToDouble(KnowledgePoint::getMasteryRate).average().orElse(0);</w:t>
      </w:r>
    </w:p>
    <w:p w14:paraId="7ADC45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C9FA6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intactiveStudents=0;</w:t>
      </w:r>
    </w:p>
    <w:p w14:paraId="06BC75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inttotalMinutes=0;</w:t>
      </w:r>
    </w:p>
    <w:p w14:paraId="6541D0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if(!studentIds.isEmpty()){</w:t>
      </w:r>
    </w:p>
    <w:p w14:paraId="22C0EB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List&lt;LearningRecord&gt;recent=learningRecordRepository</w:t>
      </w:r>
    </w:p>
    <w:p w14:paraId="1A4124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.findByUserIdInAndDateBetween(studentIds,LocalDate.now().minusDays(7),LocalDate.now());</w:t>
      </w:r>
    </w:p>
    <w:p w14:paraId="5ACD2F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Set&lt;Long&gt;activeSet=newHashSet&lt;&gt;();</w:t>
      </w:r>
    </w:p>
    <w:p w14:paraId="60B912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for(LearningRecordr:recent){</w:t>
      </w:r>
    </w:p>
    <w:p w14:paraId="1734BF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if(r.getDuration()!=null){</w:t>
      </w:r>
    </w:p>
    <w:p w14:paraId="5F837A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totalMinutes+=r.getDuration();</w:t>
      </w:r>
    </w:p>
    <w:p w14:paraId="4CC98B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if(r.getDuration()&gt;0)activeSet.add(r.getUserId());</w:t>
      </w:r>
    </w:p>
    <w:p w14:paraId="1C56BC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AEEDF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E0EFC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activeStudents=activeSet.size();</w:t>
      </w:r>
    </w:p>
    <w:p w14:paraId="3A2CD1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A98B3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longinProgress=0,completed=0;</w:t>
      </w:r>
    </w:p>
    <w:p w14:paraId="4C3DE0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if(!courseIds.isEmpty()){</w:t>
      </w:r>
    </w:p>
    <w:p w14:paraId="20D10C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for(Longcid:courseIds){</w:t>
      </w:r>
    </w:p>
    <w:p w14:paraId="1B3AE7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inProgress+=userCourseRepository.findByCourseId(cid).stream()</w:t>
      </w:r>
    </w:p>
    <w:p w14:paraId="5168D5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.filter(uc-&gt;uc.getStatus()==UserCourse.CourseStatus.IN_PROGRESS).count();</w:t>
      </w:r>
    </w:p>
    <w:p w14:paraId="06AFBE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completed+=userCourseRepository.findByCourseId(cid).stream()</w:t>
      </w:r>
    </w:p>
    <w:p w14:paraId="3F06D2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.filter(uc-&gt;uc.getStatus()==UserCourse.CourseStatus.COMPLETED).count();</w:t>
      </w:r>
    </w:p>
    <w:p w14:paraId="37AAED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4B942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83967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out.put("totalCourses",myCourses.size());</w:t>
      </w:r>
    </w:p>
    <w:p w14:paraId="45A2A2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out.put("totalStudents",studentIds.size());</w:t>
      </w:r>
    </w:p>
    <w:p w14:paraId="3D7B62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out.put("activeStudents",activeStudents);</w:t>
      </w:r>
    </w:p>
    <w:p w14:paraId="672A7D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out.put("avgMastery",Math.round(avgMastery*10)/10.0);</w:t>
      </w:r>
    </w:p>
    <w:p w14:paraId="52EA84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out.put("inProgressEnroll",inProgress);</w:t>
      </w:r>
    </w:p>
    <w:p w14:paraId="3AE068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out.put("completedEnroll",completed);</w:t>
      </w:r>
    </w:p>
    <w:p w14:paraId="6BF745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out.put("weeklyMinutes",totalMinutes);</w:t>
      </w:r>
    </w:p>
    <w:p w14:paraId="60C4B0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out.put("teacherId",teacherId);</w:t>
      </w:r>
    </w:p>
    <w:p w14:paraId="36D0E4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returnout;</w:t>
      </w:r>
    </w:p>
    <w:p w14:paraId="226BD9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2C979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@GetMapping("/my-courses")</w:t>
      </w:r>
    </w:p>
    <w:p w14:paraId="06341A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publicApiResponse&lt;List&lt;Course&gt;&gt;myCourses(Authenticationauth){</w:t>
      </w:r>
    </w:p>
    <w:p w14:paraId="3B32B4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returnApiResponse.ok(courseRepository.findByTeacherId(getTeacherId(auth)));</w:t>
      </w:r>
    </w:p>
    <w:p w14:paraId="76154F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CC062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@GetMapping("/courses/{courseId}/students")</w:t>
      </w:r>
    </w:p>
    <w:p w14:paraId="5854A2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publicApiResponse&lt;List&lt;Map&lt;String,Object&gt;&gt;&gt;courseStudents(Authenticationauth,@PathVariableLongcourseId){</w:t>
      </w:r>
    </w:p>
    <w:p w14:paraId="519128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7E2891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Coursec=courseRepository.findById(courseId).orElse(null);</w:t>
      </w:r>
    </w:p>
    <w:p w14:paraId="1E9B34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if(c==null||c.getTeacherId()==null||!c.getTeacherId().equals(tid)){</w:t>
      </w:r>
    </w:p>
    <w:p w14:paraId="506BA9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returnApiResponse.error("无权访问此课程");</w:t>
      </w:r>
    </w:p>
    <w:p w14:paraId="60B012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8561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List&lt;UserCourse&gt;ucs=userCourseRepository.findByCourseId(courseId);</w:t>
      </w:r>
    </w:p>
    <w:p w14:paraId="4100C2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Map&lt;Long,User&gt;userMap=newHashMap&lt;&gt;();</w:t>
      </w:r>
    </w:p>
    <w:p w14:paraId="206E3B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for(UserCourseuc:ucs){</w:t>
      </w:r>
    </w:p>
    <w:p w14:paraId="784E94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if(!userMap.containsKey(uc.getUserId())){</w:t>
      </w:r>
    </w:p>
    <w:p w14:paraId="6C4334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userRepository.findById(uc.getUserId()).ifPresent(u-&gt;userMap.put(uc.getUserId(),u));</w:t>
      </w:r>
    </w:p>
    <w:p w14:paraId="0C72FD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E5274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709CD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List&lt;Map&lt;String,Object&gt;&gt;result=newArrayList&lt;&gt;();</w:t>
      </w:r>
    </w:p>
    <w:p w14:paraId="2E7C29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for(UserCourseuc:ucs){</w:t>
      </w:r>
    </w:p>
    <w:p w14:paraId="07EBFB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Useru=userMap.get(uc.getUserId());</w:t>
      </w:r>
    </w:p>
    <w:p w14:paraId="28284C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if(u==null)continue;</w:t>
      </w:r>
    </w:p>
    <w:p w14:paraId="0C5CBD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Map&lt;String,Object&gt;m=newHashMap&lt;&gt;();</w:t>
      </w:r>
    </w:p>
    <w:p w14:paraId="1FB4C9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m.put("userId",u.getId());</w:t>
      </w:r>
    </w:p>
    <w:p w14:paraId="763828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m.put("username",u.getUsername());</w:t>
      </w:r>
    </w:p>
    <w:p w14:paraId="38D292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m.put("name",u.getName());</w:t>
      </w:r>
    </w:p>
    <w:p w14:paraId="4D2E58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m.put("studentId",u.getStudentId());</w:t>
      </w:r>
    </w:p>
    <w:p w14:paraId="1027B7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m.put("progress",uc.getProgress()==null?0:uc.getProgress());</w:t>
      </w:r>
    </w:p>
    <w:p w14:paraId="4363AD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m.put("status",uc.getStatus()==null?"NOT_STARTED":uc.getStatus().name());</w:t>
      </w:r>
    </w:p>
    <w:p w14:paraId="3704AD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m.put("statusText",toStatusText(uc.getStatus()));</w:t>
      </w:r>
    </w:p>
    <w:p w14:paraId="73858A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m.put("enrolledAt",uc.getCreatedAt()==null?null:uc.getCreatedAt().toString());</w:t>
      </w:r>
    </w:p>
    <w:p w14:paraId="476A1D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result.add(m);</w:t>
      </w:r>
    </w:p>
    <w:p w14:paraId="0D1AF8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76BA6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returnApiResponse.ok(result);</w:t>
      </w:r>
    </w:p>
    <w:p w14:paraId="3C45A0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D9442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@GetMapping("/my-students")</w:t>
      </w:r>
    </w:p>
    <w:p w14:paraId="4F3E14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publicApiResponse&lt;List&lt;Map&lt;String,Object&gt;&gt;&gt;myStudents(Authenticationauth){</w:t>
      </w:r>
    </w:p>
    <w:p w14:paraId="3DA60B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0DEFDE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List&lt;Course&gt;myCourses=courseRepository.findByTeacherId(tid);</w:t>
      </w:r>
    </w:p>
    <w:p w14:paraId="485D3C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List&lt;Long&gt;courseIds=myCourses.stream().map(Course::getId).collect(Collectors.toList());</w:t>
      </w:r>
    </w:p>
    <w:p w14:paraId="6E3C21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if(courseIds.isEmpty())returnApiResponse.ok(newArrayList&lt;&gt;());</w:t>
      </w:r>
    </w:p>
    <w:p w14:paraId="74CABB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Set&lt;Long&gt;studentIdSet=newLinkedHashSet&lt;&gt;();</w:t>
      </w:r>
    </w:p>
    <w:p w14:paraId="700318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Map&lt;Long,List&lt;UserCourse&gt;&gt;ucByUser=newHashMap&lt;&gt;();</w:t>
      </w:r>
    </w:p>
    <w:p w14:paraId="78CF74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for(UserCourseuc:userCourseRepository.findByCourseIdIn(courseIds)){</w:t>
      </w:r>
    </w:p>
    <w:p w14:paraId="1EDDFC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studentIdSet.add(uc.getUserId());</w:t>
      </w:r>
    </w:p>
    <w:p w14:paraId="31EF08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ucByUser.computeIfAbsent(uc.getUserId(),k-&gt;newArrayList&lt;&gt;()).add(uc);</w:t>
      </w:r>
    </w:p>
    <w:p w14:paraId="7228E8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72EC1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List&lt;Long&gt;studentIds=newArrayList&lt;&gt;(studentIdSet);</w:t>
      </w:r>
    </w:p>
    <w:p w14:paraId="4ACE5F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Map&lt;Long,Double&gt;avgByUser=newHashMap&lt;&gt;();</w:t>
      </w:r>
    </w:p>
    <w:p w14:paraId="2F9EC0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if(!studentIds.isEmpty()){</w:t>
      </w:r>
    </w:p>
    <w:p w14:paraId="2DE09D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for(KnowledgePointkp:knowledgePointRepository.findByUserIdIn(studentIds)){</w:t>
      </w:r>
    </w:p>
    <w:p w14:paraId="0D3AB3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avgByUser.merge(kp.getUserId(),kp.getMasteryRate()==null?0.0:kp.getMasteryRate(),</w:t>
      </w:r>
    </w:p>
    <w:p w14:paraId="2ACCF4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(a,b)-&gt;(a+b)/2);</w:t>
      </w:r>
    </w:p>
    <w:p w14:paraId="24A629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56AE7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39315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Map&lt;Long,Boolean&gt;active7dByUser=newHashMap&lt;&gt;();</w:t>
      </w:r>
    </w:p>
    <w:p w14:paraId="6C937C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if(!studentIds.isEmpty()){</w:t>
      </w:r>
    </w:p>
    <w:p w14:paraId="415002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for(LearningRecordr:learningRecordRepository</w:t>
      </w:r>
    </w:p>
    <w:p w14:paraId="5FE346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.findByUserIdInAndDateBetween(studentIds,LocalDate.now().minusDays(7),LocalDate.now())){</w:t>
      </w:r>
    </w:p>
    <w:p w14:paraId="7A1854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if(r.getDuration()!=null&amp;&amp;r.getDuration()&gt;0){</w:t>
      </w:r>
    </w:p>
    <w:p w14:paraId="4FE22B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active7dByUser.put(r.getUserId(),Boolean.TRUE);</w:t>
      </w:r>
    </w:p>
    <w:p w14:paraId="177EE2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8003F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DE99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AC5C7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List&lt;Map&lt;String,Object&gt;&gt;result=newArrayList&lt;&gt;();</w:t>
      </w:r>
    </w:p>
    <w:p w14:paraId="2AE241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for(Longuid:studentIds){</w:t>
      </w:r>
    </w:p>
    <w:p w14:paraId="45BAA4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Useru=userRepository.findById(uid).orElse(null);</w:t>
      </w:r>
    </w:p>
    <w:p w14:paraId="79841B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if(u==null)continue;</w:t>
      </w:r>
    </w:p>
    <w:p w14:paraId="1CABF3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List&lt;UserCourse&gt;list=ucByUser.getOrDefault(uid,newArrayList&lt;&gt;());</w:t>
      </w:r>
    </w:p>
    <w:p w14:paraId="74D15F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doubleavgProgress=list.stream().mapToInt(uc-&gt;uc.getProgress()==null?0:uc.getProgress()).average().orElse(0);</w:t>
      </w:r>
    </w:p>
    <w:p w14:paraId="7528CA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Map&lt;String,Object&gt;m=newHashMap&lt;&gt;();</w:t>
      </w:r>
    </w:p>
    <w:p w14:paraId="26C00B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m.put("userId",u.getId());</w:t>
      </w:r>
    </w:p>
    <w:p w14:paraId="78029E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m.put("username",u.getUsername());</w:t>
      </w:r>
    </w:p>
    <w:p w14:paraId="7EBAC8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m.put("name",u.getName());</w:t>
      </w:r>
    </w:p>
    <w:p w14:paraId="6C1A31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m.put("studentId",u.getStudentId());</w:t>
      </w:r>
    </w:p>
    <w:p w14:paraId="445E5A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m.put("courseCount",list.size());</w:t>
      </w:r>
    </w:p>
    <w:p w14:paraId="75F0A7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m.put("avgProgress",Math.round(avgProgress));</w:t>
      </w:r>
    </w:p>
    <w:p w14:paraId="29CE77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m.put("mastery",Math.round(avgByUser.getOrDefault(uid,0.0)));</w:t>
      </w:r>
    </w:p>
    <w:p w14:paraId="75B4F0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m.put("active7d",active7dByUser.containsKey(uid));</w:t>
      </w:r>
    </w:p>
    <w:p w14:paraId="1B82C6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m.put("courses",list.stream().map(uc-&gt;{</w:t>
      </w:r>
    </w:p>
    <w:p w14:paraId="549530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Map&lt;String,Object&gt;c=newHashMap&lt;&gt;();</w:t>
      </w:r>
    </w:p>
    <w:p w14:paraId="411941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c.put("courseId",uc.getCourseId());</w:t>
      </w:r>
    </w:p>
    <w:p w14:paraId="0C5C12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Coursecourse=courseRepository.findById(uc.getCourseId()).orElse(null);</w:t>
      </w:r>
    </w:p>
    <w:p w14:paraId="1FFAB8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c.put("courseName",course==null?"":course.getName());</w:t>
      </w:r>
    </w:p>
    <w:p w14:paraId="1A2B7E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c.put("progress",uc.getProgress()==null?0:uc.getProgress());</w:t>
      </w:r>
    </w:p>
    <w:p w14:paraId="5F7BEC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c.put("status",uc.getStatus()==null?"NOT_STARTED":uc.getStatus().name());</w:t>
      </w:r>
    </w:p>
    <w:p w14:paraId="15AF76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returnc;</w:t>
      </w:r>
    </w:p>
    <w:p w14:paraId="137C8B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}).collect(Collectors.toList()));</w:t>
      </w:r>
    </w:p>
    <w:p w14:paraId="78645B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result.add(m);</w:t>
      </w:r>
    </w:p>
    <w:p w14:paraId="6073AC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59659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result.sort((a,b)-&gt;{</w:t>
      </w:r>
    </w:p>
    <w:p w14:paraId="0539A0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if(Boolean.TRUE.equals(a.get("active7d"))!=Boolean.TRUE.equals(b.get("active7d"))){</w:t>
      </w:r>
    </w:p>
    <w:p w14:paraId="5E5152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returnBoolean.TRUE.equals(a.get("active7d"))?-1:1;</w:t>
      </w:r>
    </w:p>
    <w:p w14:paraId="03C00A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87159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return((Number)b.get("avgProgress")).intValue()-((Number)a.get("avgProgress")).intValue();</w:t>
      </w:r>
    </w:p>
    <w:p w14:paraId="65F9D7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345FCF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returnApiResponse.ok(result);</w:t>
      </w:r>
    </w:p>
    <w:p w14:paraId="515E81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8A64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@GetMapping("/analytics")</w:t>
      </w:r>
    </w:p>
    <w:p w14:paraId="5DC059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publicApiResponse&lt;Map&lt;String,Object&gt;&gt;analytics(Authenticationauth){</w:t>
      </w:r>
    </w:p>
    <w:p w14:paraId="7E2F1B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0DB08F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List&lt;Course&gt;myCourses=courseRepository.findByTeacherId(tid);</w:t>
      </w:r>
    </w:p>
    <w:p w14:paraId="6BA2ED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List&lt;Long&gt;courseIds=myCourses.stream().map(Course::getId).collect(Collectors.toList());</w:t>
      </w:r>
    </w:p>
    <w:p w14:paraId="3EA73D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Map&lt;String,Object&gt;out=newHashMap&lt;&gt;();</w:t>
      </w:r>
    </w:p>
    <w:p w14:paraId="28A067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out.put("myCourses",myCourses);</w:t>
      </w:r>
    </w:p>
    <w:p w14:paraId="6436B4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if(courseIds.isEmpty()){</w:t>
      </w:r>
    </w:p>
    <w:p w14:paraId="683274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out.put("studentCount",0);</w:t>
      </w:r>
    </w:p>
    <w:p w14:paraId="1F6E5C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out.put("avgMastery",0);</w:t>
      </w:r>
    </w:p>
    <w:p w14:paraId="7E4FF2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out.put("weakPoints",newArrayList&lt;&gt;());</w:t>
      </w:r>
    </w:p>
    <w:p w14:paraId="007063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out.put("courseDistribution",newArrayList&lt;&gt;());</w:t>
      </w:r>
    </w:p>
    <w:p w14:paraId="22132C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out.put("progressDistribution",newArrayList&lt;&gt;());</w:t>
      </w:r>
    </w:p>
    <w:p w14:paraId="27B93B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returnApiResponse.ok(out);</w:t>
      </w:r>
    </w:p>
    <w:p w14:paraId="443175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3D8E4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Set&lt;Long&gt;studentIdSet=newHashSet&lt;&gt;();</w:t>
      </w:r>
    </w:p>
    <w:p w14:paraId="75547F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for(UserCourseuc:userCourseRepository.findByCourseIdIn(courseIds))studentIdSet.add(uc.getUserId());</w:t>
      </w:r>
    </w:p>
    <w:p w14:paraId="523C5E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List&lt;Long&gt;studentIds=newArrayList&lt;&gt;(studentIdSet);</w:t>
      </w:r>
    </w:p>
    <w:p w14:paraId="49A6C9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out.put("studentCount",studentIds.size());</w:t>
      </w:r>
    </w:p>
    <w:p w14:paraId="01C1B3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List&lt;KnowledgePoint&gt;kps=studentIds.isEmpty()?newArrayList&lt;&gt;():knowledgePointRepository.findByUserIdIn(studentIds);</w:t>
      </w:r>
    </w:p>
    <w:p w14:paraId="20D41F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doubleavg=kps.stream().filter(k-&gt;k.getMasteryRate()!=null)</w:t>
      </w:r>
    </w:p>
    <w:p w14:paraId="7C65F9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.mapToDouble(KnowledgePoint::getMasteryRate).average().orElse(0);</w:t>
      </w:r>
    </w:p>
    <w:p w14:paraId="41F404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out.put("avgMastery",Math.round(avg*10)/10.0);</w:t>
      </w:r>
    </w:p>
    <w:p w14:paraId="523FE6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Map&lt;String,double[]&gt;agg=newHashMap&lt;&gt;();//name→[sum,count]</w:t>
      </w:r>
    </w:p>
    <w:p w14:paraId="6049CB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for(KnowledgePointkp:kps){</w:t>
      </w:r>
    </w:p>
    <w:p w14:paraId="76ED36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doubler=kp.getMasteryRate()==null?0:kp.getMasteryRate();</w:t>
      </w:r>
    </w:p>
    <w:p w14:paraId="78733D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agg.computeIfAbsent(kp.getName(),k-&gt;newdouble[2]);</w:t>
      </w:r>
    </w:p>
    <w:p w14:paraId="4E8323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agg.get(kp.getName())[0]+=r;</w:t>
      </w:r>
    </w:p>
    <w:p w14:paraId="5CEC14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agg.get(kp.getName())[1]+=1;</w:t>
      </w:r>
    </w:p>
    <w:p w14:paraId="3431D8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8B995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List&lt;Map&lt;String,Object&gt;&gt;weak=newArrayList&lt;&gt;();</w:t>
      </w:r>
    </w:p>
    <w:p w14:paraId="6BBCDB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for(Map.Entry&lt;String,double[]&gt;e:agg.entrySet()){</w:t>
      </w:r>
    </w:p>
    <w:p w14:paraId="2E1D9C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doublesum=e.getValue()[0];</w:t>
      </w:r>
    </w:p>
    <w:p w14:paraId="1002B9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doublecnt=e.getValue()[1];</w:t>
      </w:r>
    </w:p>
    <w:p w14:paraId="771766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if(cnt==0)continue;</w:t>
      </w:r>
    </w:p>
    <w:p w14:paraId="4B2C41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doublemean=sum/cnt;</w:t>
      </w:r>
    </w:p>
    <w:p w14:paraId="632474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if(mean&gt;=70)continue;//只显示掌握度&lt;70的</w:t>
      </w:r>
    </w:p>
    <w:p w14:paraId="240D9B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Map&lt;String,Object&gt;w=newHashMap&lt;&gt;();</w:t>
      </w:r>
    </w:p>
    <w:p w14:paraId="2720C5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w.put("name",e.getKey());</w:t>
      </w:r>
    </w:p>
    <w:p w14:paraId="06011A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w.put("mastery",Math.round(mean));</w:t>
      </w:r>
    </w:p>
    <w:p w14:paraId="37C443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w.put("studentCount",(int)cnt);</w:t>
      </w:r>
    </w:p>
    <w:p w14:paraId="37277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weak.add(w);</w:t>
      </w:r>
    </w:p>
    <w:p w14:paraId="1FF413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F5417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weak.sort((a,b)-&gt;((Number)a.get("mastery")).intValue()-((Number)b.get("mastery")).intValue());</w:t>
      </w:r>
    </w:p>
    <w:p w14:paraId="42E4F7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if(weak.size()&gt;10)weak=weak.subList(0,10);</w:t>
      </w:r>
    </w:p>
    <w:p w14:paraId="0F96F8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out.put("weakPoints",weak);</w:t>
      </w:r>
    </w:p>
    <w:p w14:paraId="5242C9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List&lt;Map&lt;String,Object&gt;&gt;courseDist=newArrayList&lt;&gt;();</w:t>
      </w:r>
    </w:p>
    <w:p w14:paraId="29E310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for(Coursec:myCourses){</w:t>
      </w:r>
    </w:p>
    <w:p w14:paraId="4A78EB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List&lt;UserCourse&gt;ucs=userCourseRepository.findByCourseId(c.getId());</w:t>
      </w:r>
    </w:p>
    <w:p w14:paraId="61C397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longip=ucs.stream().filter(u-&gt;u.getStatus()==UserCourse.CourseStatus.IN_PROGRESS).count();</w:t>
      </w:r>
    </w:p>
    <w:p w14:paraId="79FEC3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longco=ucs.stream().filter(u-&gt;u.getStatus()==UserCourse.CourseStatus.COMPLETED).count();</w:t>
      </w:r>
    </w:p>
    <w:p w14:paraId="36CA44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longnb=ucs.stream().filter(u-&gt;u.getStatus()==UserCourse.CourseStatus.NOT_STARTED).count();</w:t>
      </w:r>
    </w:p>
    <w:p w14:paraId="5BFC98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Map&lt;String,Object&gt;cd=newHashMap&lt;&gt;();</w:t>
      </w:r>
    </w:p>
    <w:p w14:paraId="0AC3AA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cd.put("courseId",c.getId());</w:t>
      </w:r>
    </w:p>
    <w:p w14:paraId="16C6A1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cd.put("courseName",c.getName());</w:t>
      </w:r>
    </w:p>
    <w:p w14:paraId="0C2D8D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cd.put("category",c.getCategory());</w:t>
      </w:r>
    </w:p>
    <w:p w14:paraId="21B913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cd.put("total",ucs.size());</w:t>
      </w:r>
    </w:p>
    <w:p w14:paraId="16DF53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cd.put("inProgress",ip);</w:t>
      </w:r>
    </w:p>
    <w:p w14:paraId="3C7832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cd.put("completed",co);</w:t>
      </w:r>
    </w:p>
    <w:p w14:paraId="2FC067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cd.put("notStarted",nb);</w:t>
      </w:r>
    </w:p>
    <w:p w14:paraId="553A0E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courseDist.add(cd);</w:t>
      </w:r>
    </w:p>
    <w:p w14:paraId="35AB73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DB8CB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out.put("courseDistribution",courseDist);</w:t>
      </w:r>
    </w:p>
    <w:p w14:paraId="15B93B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int[]buckets=newint[4];</w:t>
      </w:r>
    </w:p>
    <w:p w14:paraId="46045A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if(!studentIds.isEmpty()){</w:t>
      </w:r>
    </w:p>
    <w:p w14:paraId="42CA65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for(UserCourseuc:userCourseRepository.findByCourseIdIn(courseIds)){</w:t>
      </w:r>
    </w:p>
    <w:p w14:paraId="11D412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intp=uc.getProgress()==null?0:uc.getProgress();</w:t>
      </w:r>
    </w:p>
    <w:p w14:paraId="3A8D4A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if(p&lt;=25)buckets[0]++;</w:t>
      </w:r>
    </w:p>
    <w:p w14:paraId="17D39E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elseif(p&lt;=50)buckets[1]++;</w:t>
      </w:r>
    </w:p>
    <w:p w14:paraId="100E1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elseif(p&lt;=75)buckets[2]++;</w:t>
      </w:r>
    </w:p>
    <w:p w14:paraId="464553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elsebuckets[3]++;</w:t>
      </w:r>
    </w:p>
    <w:p w14:paraId="56BCEA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C76DE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416C0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List&lt;Map&lt;String,Object&gt;&gt;progDist=newArrayList&lt;&gt;();</w:t>
      </w:r>
    </w:p>
    <w:p w14:paraId="7920FD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String[]labels={"0-25%","26-50%","51-75%","76-100%"};</w:t>
      </w:r>
    </w:p>
    <w:p w14:paraId="5E1FFF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for(inti=0;i&lt;4;i++){</w:t>
      </w:r>
    </w:p>
    <w:p w14:paraId="6F85EE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Map&lt;String,Object&gt;b=newHashMap&lt;&gt;();</w:t>
      </w:r>
    </w:p>
    <w:p w14:paraId="6639B5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b.put("label",labels[i]);</w:t>
      </w:r>
    </w:p>
    <w:p w14:paraId="37F92C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b.put("count",buckets[i]);</w:t>
      </w:r>
    </w:p>
    <w:p w14:paraId="2F97D4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progDist.add(b);</w:t>
      </w:r>
    </w:p>
    <w:p w14:paraId="1AF8F3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92F8E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out.put("progressDistribution",progDist);</w:t>
      </w:r>
    </w:p>
    <w:p w14:paraId="0BCCE9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returnApiResponse.ok(out);</w:t>
      </w:r>
    </w:p>
    <w:p w14:paraId="240AA3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C2536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@GetMapping("/exam-records")</w:t>
      </w:r>
    </w:p>
    <w:p w14:paraId="2FF4C4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publicApiResponse&lt;List&lt;Map&lt;String,Object&gt;&gt;&gt;examRecords(Authenticationauth,</w:t>
      </w:r>
    </w:p>
    <w:p w14:paraId="00E38A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@RequestParam(required=false)LongexamId,</w:t>
      </w:r>
    </w:p>
    <w:p w14:paraId="690830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@RequestParam(required=false)LongstudentId,</w:t>
      </w:r>
    </w:p>
    <w:p w14:paraId="4DED5E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@RequestParam(required=false)Stringstatus){</w:t>
      </w:r>
    </w:p>
    <w:p w14:paraId="2EBF29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62B44A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List&lt;Long&gt;courseIds=courseRepository.findByTeacherId(tid).stream()</w:t>
      </w:r>
    </w:p>
    <w:p w14:paraId="0018C1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.map(Course::getId).collect(Collectors.toList());</w:t>
      </w:r>
    </w:p>
    <w:p w14:paraId="32D1F4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if(courseIds.isEmpty())returnApiResponse.ok(newArrayList&lt;&gt;());</w:t>
      </w:r>
    </w:p>
    <w:p w14:paraId="1128C1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Set&lt;Long&gt;studentIdSet=newLinkedHashSet&lt;&gt;();</w:t>
      </w:r>
    </w:p>
    <w:p w14:paraId="0D0508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for(UserCourseuc:userCourseRepository.findByCourseIdIn(courseIds)){</w:t>
      </w:r>
    </w:p>
    <w:p w14:paraId="12E781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studentIdSet.add(uc.getUserId());</w:t>
      </w:r>
    </w:p>
    <w:p w14:paraId="5314B1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B2D14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if(studentIdSet.isEmpty())returnApiResponse.ok(newArrayList&lt;&gt;());</w:t>
      </w:r>
    </w:p>
    <w:p w14:paraId="3C7E33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List&lt;Long&gt;studentIds=newArrayList&lt;&gt;(studentIdSet);</w:t>
      </w:r>
    </w:p>
    <w:p w14:paraId="7A403A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if(studentId!=null&amp;&amp;!studentIdSet.contains(studentId)){</w:t>
      </w:r>
    </w:p>
    <w:p w14:paraId="3F6893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returnApiResponse.error("无权查看该学生记录");</w:t>
      </w:r>
    </w:p>
    <w:p w14:paraId="3A1D02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E6AE9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if(studentId!=null)studentIds=Collections.singletonList(studentId);</w:t>
      </w:r>
    </w:p>
    <w:p w14:paraId="157A44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List&lt;ExamResult&gt;results=examResultRepository.findByUserIdIn(studentIds);</w:t>
      </w:r>
    </w:p>
    <w:p w14:paraId="4498A6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if(examId!=null){</w:t>
      </w:r>
    </w:p>
    <w:p w14:paraId="06BBBB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results=results.stream().filter(r-&gt;examId.equals(r.getExamId())).collect(Collectors.toList());</w:t>
      </w:r>
    </w:p>
    <w:p w14:paraId="7A31FB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1674E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if(status!=null&amp;&amp;!status.trim().isEmpty()){</w:t>
      </w:r>
    </w:p>
    <w:p w14:paraId="634E10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results=results.stream().filter(r-&gt;status.equals(r.getStatus().name())).collect(Collectors.toList());</w:t>
      </w:r>
    </w:p>
    <w:p w14:paraId="4ADE9A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71060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results.sort((a,b)-&gt;{</w:t>
      </w:r>
    </w:p>
    <w:p w14:paraId="6730B9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LocalDateTimet1=a.getCompletedAt()!=null?a.getCompletedAt():a.getStartedAt();</w:t>
      </w:r>
    </w:p>
    <w:p w14:paraId="18C7B0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LocalDateTimet2=b.getCompletedAt()!=null?b.getCompletedAt():b.getStartedAt();</w:t>
      </w:r>
    </w:p>
    <w:p w14:paraId="09D35D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if(t1==null||t2==null)return0;</w:t>
      </w:r>
    </w:p>
    <w:p w14:paraId="3CB903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returnt2.compareTo(t1);//倒序：最新在前</w:t>
      </w:r>
    </w:p>
    <w:p w14:paraId="3B0E78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5C1246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Map&lt;Long,User&gt;userMap=newHashMap&lt;&gt;();</w:t>
      </w:r>
    </w:p>
    <w:p w14:paraId="0C6511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Map&lt;Long,Exam&gt;examMap=newHashMap&lt;&gt;();</w:t>
      </w:r>
    </w:p>
    <w:p w14:paraId="63DE63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for(ExamResultr:results){</w:t>
      </w:r>
    </w:p>
    <w:p w14:paraId="5119AF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userMap.computeIfAbsent(r.getUserId(),id-&gt;userRepository.findById(id).orElse(null));</w:t>
      </w:r>
    </w:p>
    <w:p w14:paraId="4AE681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examMap.computeIfAbsent(r.getExamId(),id-&gt;examRepository.findById(id).orElse(null));</w:t>
      </w:r>
    </w:p>
    <w:p w14:paraId="275BDD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32762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DateTimeFormatterdf=DateTimeFormatter.ofPattern("yyyy-MM-ddHH:mm");</w:t>
      </w:r>
    </w:p>
    <w:p w14:paraId="7AD7B3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List&lt;Map&lt;String,Object&gt;&gt;out=newArrayList&lt;&gt;();</w:t>
      </w:r>
    </w:p>
    <w:p w14:paraId="0409BC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for(ExamResultr:results){</w:t>
      </w:r>
    </w:p>
    <w:p w14:paraId="0DD035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Useru=userMap.get(r.getUserId());</w:t>
      </w:r>
    </w:p>
    <w:p w14:paraId="3186B4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Exame=examMap.get(r.getExamId());</w:t>
      </w:r>
    </w:p>
    <w:p w14:paraId="79C209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Map&lt;String,Object&gt;m=newHashMap&lt;&gt;();</w:t>
      </w:r>
    </w:p>
    <w:p w14:paraId="426064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m.put("resultId",r.getId());</w:t>
      </w:r>
    </w:p>
    <w:p w14:paraId="41678C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m.put("examId",r.getExamId());</w:t>
      </w:r>
    </w:p>
    <w:p w14:paraId="52834D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m.put("examTitle",e==null?"未知考试":e.getTitle());</w:t>
      </w:r>
    </w:p>
    <w:p w14:paraId="757530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m.put("examCategory",e==null?"":e.getCategory());</w:t>
      </w:r>
    </w:p>
    <w:p w14:paraId="17FB4F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m.put("userId",r.getUserId());</w:t>
      </w:r>
    </w:p>
    <w:p w14:paraId="036EDE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m.put("username",u==null?"":u.getUsername());</w:t>
      </w:r>
    </w:p>
    <w:p w14:paraId="23493B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m.put("name",u==null?"":u.getName());</w:t>
      </w:r>
    </w:p>
    <w:p w14:paraId="76043D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m.put("studentId",u==null?"":u.getStudentId());</w:t>
      </w:r>
    </w:p>
    <w:p w14:paraId="237A5E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m.put("score",r.getScore());</w:t>
      </w:r>
    </w:p>
    <w:p w14:paraId="74EA2D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m.put("totalScore",r.getTotalScore());</w:t>
      </w:r>
    </w:p>
    <w:p w14:paraId="746E6D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m.put("correctCount",r.getCorrectCount());</w:t>
      </w:r>
    </w:p>
    <w:p w14:paraId="44E9D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m.put("questionCount",r.getQuestionCount());</w:t>
      </w:r>
    </w:p>
    <w:p w14:paraId="63903C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m.put("status",r.getStatus()==null?"":r.getStatus().name());</w:t>
      </w:r>
    </w:p>
    <w:p w14:paraId="579094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m.put("statusText",r.getStatus()==ExamResult.ResultStatus.COMPLETED?"已完成":"进行中");</w:t>
      </w:r>
    </w:p>
    <w:p w14:paraId="6EA265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m.put("startedAt",r.getStartedAt()==null?"":r.getStartedAt().format(df));</w:t>
      </w:r>
    </w:p>
    <w:p w14:paraId="01F046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m.put("completedAt",r.getCompletedAt()==null?"":r.getCompletedAt().format(df));</w:t>
      </w:r>
    </w:p>
    <w:p w14:paraId="22F1B6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m.put("passScore",e==null?0:(e.getPassScore()==null?0:e.getPassScore()));</w:t>
      </w:r>
    </w:p>
    <w:p w14:paraId="17F523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m.put("passed",e!=null&amp;&amp;e.getPassScore()!=null&amp;&amp;r.getScore()!=null&amp;&amp;r.getScore()&gt;=e.getPassScore());</w:t>
      </w:r>
    </w:p>
    <w:p w14:paraId="530EF3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out.add(m);</w:t>
      </w:r>
    </w:p>
    <w:p w14:paraId="10BB45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09A38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returnApiResponse.ok(out);</w:t>
      </w:r>
    </w:p>
    <w:p w14:paraId="337C05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41908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@GetMapping("/exam-records/{resultId}")</w:t>
      </w:r>
    </w:p>
    <w:p w14:paraId="60A1DB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publicApiResponse&lt;Map&lt;String,Object&gt;&gt;examRecordDetail(Authenticationauth,@PathVariableLongresultId){</w:t>
      </w:r>
    </w:p>
    <w:p w14:paraId="408189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Longtid=getTeacherId(auth);</w:t>
      </w:r>
    </w:p>
    <w:p w14:paraId="034216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ExamResultresult=examResultRepository.findById(resultId).orElse(null);</w:t>
      </w:r>
    </w:p>
    <w:p w14:paraId="378BE5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if(result==null)returnApiResponse.error("考试记录不存在");</w:t>
      </w:r>
    </w:p>
    <w:p w14:paraId="7CA28F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List&lt;Long&gt;courseIds=courseRepository.findByTeacherId(tid).stream()</w:t>
      </w:r>
    </w:p>
    <w:p w14:paraId="4AD05B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.map(Course::getId).collect(Collectors.toList());</w:t>
      </w:r>
    </w:p>
    <w:p w14:paraId="4B2F63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Set&lt;Long&gt;studentIdSet=newHashSet&lt;&gt;();</w:t>
      </w:r>
    </w:p>
    <w:p w14:paraId="1910F5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if(!courseIds.isEmpty()){</w:t>
      </w:r>
    </w:p>
    <w:p w14:paraId="649173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for(UserCourseuc:userCourseRepository.findByCourseIdIn(courseIds))studentIdSet.add(uc.getUserId());</w:t>
      </w:r>
    </w:p>
    <w:p w14:paraId="1F474C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14569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if(!studentIdSet.contains(result.getUserId())){</w:t>
      </w:r>
    </w:p>
    <w:p w14:paraId="613AC057">
      <w:r>
        <w:br w:type="page"/>
      </w:r>
    </w:p>
    <w:p w14:paraId="4635D4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returnApiResponse.error("无权查看该考试记录");</w:t>
      </w:r>
    </w:p>
    <w:p w14:paraId="73A819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CF55D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Useru=userRepository.findById(result.getUserId()).orElse(null);</w:t>
      </w:r>
    </w:p>
    <w:p w14:paraId="343F4C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Exame=examRepository.findById(result.getExamId()).orElse(null);</w:t>
      </w:r>
    </w:p>
    <w:p w14:paraId="27B8E3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List&lt;Question&gt;questions=examService.getQuestions(result.getExamId());</w:t>
      </w:r>
    </w:p>
    <w:p w14:paraId="67F3AE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List&lt;QuestionRecord&gt;records=questionRecordRepository.findByUserIdAndMode(result.getUserId(),ExamService.MODE);</w:t>
      </w:r>
    </w:p>
    <w:p w14:paraId="506556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Map&lt;Long,QuestionRecord&gt;recordMap=newHashMap&lt;&gt;();</w:t>
      </w:r>
    </w:p>
    <w:p w14:paraId="794353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for(QuestionRecordrec:records){</w:t>
      </w:r>
    </w:p>
    <w:p w14:paraId="659DF5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if(rec.getCreatedAt()!=null&amp;&amp;result.getStartedAt()!=null</w:t>
      </w:r>
    </w:p>
    <w:p w14:paraId="13B3D1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&amp;&amp;!rec.getCreatedAt().isBefore(result.getStartedAt())){</w:t>
      </w:r>
    </w:p>
    <w:p w14:paraId="188537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recordMap.put(rec.getQuestionId(),rec);</w:t>
      </w:r>
    </w:p>
    <w:p w14:paraId="3943FC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4A7D1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5D101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DateTimeFormatterdf=DateTimeFormatter.ofPattern("yyyy-MM-ddHH:mm");</w:t>
      </w:r>
    </w:p>
    <w:p w14:paraId="27D218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Map&lt;String,Object&gt;out=newHashMap&lt;&gt;();</w:t>
      </w:r>
    </w:p>
    <w:p w14:paraId="4F5A6F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out.put("resultId",result.getId());</w:t>
      </w:r>
    </w:p>
    <w:p w14:paraId="37F789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out.put("examId",result.getExamId());</w:t>
      </w:r>
    </w:p>
    <w:p w14:paraId="51C1D3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out.put("examTitle",e==null?"未知考试":e.getTitle());</w:t>
      </w:r>
    </w:p>
    <w:p w14:paraId="3A9F2B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out.put("examCategory",e==null?"":e.getCategory());</w:t>
      </w:r>
    </w:p>
    <w:p w14:paraId="0B1A39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out.put("duration",e==null?60:(e.getDuration()==null?60:e.getDuration()));</w:t>
      </w:r>
    </w:p>
    <w:p w14:paraId="18AEFE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out.put("passScore",e==null?0:(e.getPassScore()==null?0:e.getPassScore()));</w:t>
      </w:r>
    </w:p>
    <w:p w14:paraId="4183E2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out.put("userId",result.getUserId());</w:t>
      </w:r>
    </w:p>
    <w:p w14:paraId="1F54A5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out.put("username",u==null?"":u.getUsername());</w:t>
      </w:r>
    </w:p>
    <w:p w14:paraId="2D60ED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out.put("name",u==null?"":u.getName());</w:t>
      </w:r>
    </w:p>
    <w:p w14:paraId="77C554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out.put("studentId",u==null?"":u.getStudentId());</w:t>
      </w:r>
    </w:p>
    <w:p w14:paraId="3EF12D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out.put("score",result.getScore());</w:t>
      </w:r>
    </w:p>
    <w:p w14:paraId="42FD90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out.put("totalScore",result.getTotalScore());</w:t>
      </w:r>
    </w:p>
    <w:p w14:paraId="03F91B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out.put("correctCount",result.getCorrectCount());</w:t>
      </w:r>
    </w:p>
    <w:p w14:paraId="7825E6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out.put("questionCount",result.getQuestionCount());</w:t>
      </w:r>
    </w:p>
    <w:p w14:paraId="01A19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out.put("status",result.getStatus()==null?"":result.getStatus().name());</w:t>
      </w:r>
    </w:p>
    <w:p w14:paraId="757056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out.put("statusText",result.getStatus()==ExamResult.ResultStatus.COMPLETED?"已完成":"进行中");</w:t>
      </w:r>
    </w:p>
    <w:p w14:paraId="4C5A89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out.put("startedAt",result.getStartedAt()==null?"":result.getStartedAt().format(df));</w:t>
      </w:r>
    </w:p>
    <w:p w14:paraId="6D5F47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out.put("completedAt",result.getCompletedAt()==null?"":result.getCompletedAt().format(df));</w:t>
      </w:r>
    </w:p>
    <w:p w14:paraId="679DD2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out.put("passed",e!=null&amp;&amp;e.getPassScore()!=null&amp;&amp;result.getScore()!=null&amp;&amp;result.getScore()&gt;=e.getPassScore());</w:t>
      </w:r>
    </w:p>
    <w:p w14:paraId="587D54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List&lt;Map&lt;String,Object&gt;&gt;items=newArrayList&lt;&gt;();</w:t>
      </w:r>
    </w:p>
    <w:p w14:paraId="2B9ED0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intidx=1;</w:t>
      </w:r>
    </w:p>
    <w:p w14:paraId="20E7AC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for(Questionq:questions){</w:t>
      </w:r>
    </w:p>
    <w:p w14:paraId="44180D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QuestionRecordrec=recordMap.get(q.getId());</w:t>
      </w:r>
    </w:p>
    <w:p w14:paraId="0C6841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Map&lt;String,Object&gt;item=newHashMap&lt;&gt;();</w:t>
      </w:r>
    </w:p>
    <w:p w14:paraId="2D1D51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item.put("index",idx++);</w:t>
      </w:r>
    </w:p>
    <w:p w14:paraId="59B3EB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item.put("questionId",q.getId());</w:t>
      </w:r>
    </w:p>
    <w:p w14:paraId="5C02CD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item.put("content",q.getContent());</w:t>
      </w:r>
    </w:p>
    <w:p w14:paraId="51E3A6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item.put("type",q.getType());</w:t>
      </w:r>
    </w:p>
    <w:p w14:paraId="30DCDD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item.put("options",q.getOptions());</w:t>
      </w:r>
    </w:p>
    <w:p w14:paraId="0CD4B4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item.put("correctAnswer",q.getAnswer());</w:t>
      </w:r>
    </w:p>
    <w:p w14:paraId="21A711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item.put("studentAnswer",rec==null?"":rec.getAnswer());</w:t>
      </w:r>
    </w:p>
    <w:p w14:paraId="1DC4C1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item.put("isCorrect",rec==null?null:rec.getIsCorrect());</w:t>
      </w:r>
    </w:p>
    <w:p w14:paraId="237B4E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item.put("answered",rec!=null);</w:t>
      </w:r>
    </w:p>
    <w:p w14:paraId="4E2F50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items.add(item);</w:t>
      </w:r>
    </w:p>
    <w:p w14:paraId="6A8D4E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CB97F62">
      <w:r>
        <w:br w:type="page"/>
      </w:r>
    </w:p>
    <w:p w14:paraId="0EDF3F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out.put("questions",items);</w:t>
      </w:r>
    </w:p>
    <w:p w14:paraId="1BEFD4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returnApiResponse.ok(out);</w:t>
      </w:r>
    </w:p>
    <w:p w14:paraId="0DA7DA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43BBC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privateStringtoStatusText(UserCourse.CourseStatusstatus){</w:t>
      </w:r>
    </w:p>
    <w:p w14:paraId="2E86A7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if(status==null)return"未开始";</w:t>
      </w:r>
    </w:p>
    <w:p w14:paraId="1E049D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switch(status){</w:t>
      </w:r>
    </w:p>
    <w:p w14:paraId="0DAA29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caseIN_PROGRESS:return"进行中";</w:t>
      </w:r>
    </w:p>
    <w:p w14:paraId="0EFA93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caseCOMPLETED:return"已完成";</w:t>
      </w:r>
    </w:p>
    <w:p w14:paraId="1D3280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default:return"未开始";</w:t>
      </w:r>
    </w:p>
    <w:p w14:paraId="576765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3AA0B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64DE9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B4F1D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packagecom.huawei.ict.controller;</w:t>
      </w:r>
    </w:p>
    <w:p w14:paraId="66DE41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importcom.huawei.ict.dto.ApiResponse;</w:t>
      </w:r>
    </w:p>
    <w:p w14:paraId="661C11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importcom.huawei.ict.dto.LoginRequest;</w:t>
      </w:r>
    </w:p>
    <w:p w14:paraId="3FB042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importcom.huawei.ict.dto.LoginResponse;</w:t>
      </w:r>
    </w:p>
    <w:p w14:paraId="12B32F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importcom.huawei.ict.service.AuthService;</w:t>
      </w:r>
    </w:p>
    <w:p w14:paraId="3D5513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importorg.springframework.web.bind.annotation.*;</w:t>
      </w:r>
    </w:p>
    <w:p w14:paraId="15469E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importorg.springframework.web.servlet.view.RedirectView;</w:t>
      </w:r>
    </w:p>
    <w:p w14:paraId="5CE6F7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importjavax.validation.Valid;</w:t>
      </w:r>
    </w:p>
    <w:p w14:paraId="74E4BD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09A5C0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publicclassAuthController{</w:t>
      </w:r>
    </w:p>
    <w:p w14:paraId="01C550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privatefinalAuthServiceauthService;</w:t>
      </w:r>
    </w:p>
    <w:p w14:paraId="5D7B30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publicAuthController(AuthServiceauthService){</w:t>
      </w:r>
    </w:p>
    <w:p w14:paraId="6EBA02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this.authService=authService;</w:t>
      </w:r>
    </w:p>
    <w:p w14:paraId="385E8C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E77D3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@GetMapping("/api/auth/login")</w:t>
      </w:r>
    </w:p>
    <w:p w14:paraId="1F0CEF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publicRedirectViewloginPage(){</w:t>
      </w:r>
    </w:p>
    <w:p w14:paraId="7C48C5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returnnewRedirectView("/");</w:t>
      </w:r>
    </w:p>
    <w:p w14:paraId="0623B2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17950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@PostMapping("/api/auth/login")</w:t>
      </w:r>
    </w:p>
    <w:p w14:paraId="5886D2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publicApiResponse&lt;LoginResponse&gt;login(@Valid@RequestBodyLoginRequestrequest){</w:t>
      </w:r>
    </w:p>
    <w:p w14:paraId="05FD43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353D25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LoginResponseresponse=authService.login(request);</w:t>
      </w:r>
    </w:p>
    <w:p w14:paraId="563038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returnApiResponse.ok("登录成功",response);</w:t>
      </w:r>
    </w:p>
    <w:p w14:paraId="3D4016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}catch(RuntimeExceptione){</w:t>
      </w:r>
    </w:p>
    <w:p w14:paraId="2563E6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returnApiResponse.error(e.getMessage());</w:t>
      </w:r>
    </w:p>
    <w:p w14:paraId="1C1E8C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7F594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D85EA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EEBA8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packagecom.huawei.ict.controller;</w:t>
      </w:r>
    </w:p>
    <w:p w14:paraId="5FE20A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importcom.huawei.ict.dto.ApiResponse;</w:t>
      </w:r>
    </w:p>
    <w:p w14:paraId="23D6E4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importcom.huawei.ict.service.AiService;</w:t>
      </w:r>
    </w:p>
    <w:p w14:paraId="464643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importlombok.RequiredArgsConstructor;</w:t>
      </w:r>
    </w:p>
    <w:p w14:paraId="78A937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importlombok.extern.slf4j.Slf4j;</w:t>
      </w:r>
    </w:p>
    <w:p w14:paraId="08B9C2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importorg.springframework.http.MediaType;</w:t>
      </w:r>
    </w:p>
    <w:p w14:paraId="0DF852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importorg.springframework.web.bind.annotation.*;</w:t>
      </w:r>
    </w:p>
    <w:p w14:paraId="4E6178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importorg.springframework.web.servlet.mvc.method.annotation.SseEmitter;</w:t>
      </w:r>
    </w:p>
    <w:p w14:paraId="3D1A8B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importjava.io.IOException;</w:t>
      </w:r>
    </w:p>
    <w:p w14:paraId="7BFA4C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importjava.util.ArrayList;</w:t>
      </w:r>
    </w:p>
    <w:p w14:paraId="59909F9F">
      <w:r>
        <w:br w:type="page"/>
      </w:r>
    </w:p>
    <w:p w14:paraId="425511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importjava.util.HashMap;</w:t>
      </w:r>
    </w:p>
    <w:p w14:paraId="531261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importjava.util.List;</w:t>
      </w:r>
    </w:p>
    <w:p w14:paraId="47B03E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importjava.util.Map;</w:t>
      </w:r>
    </w:p>
    <w:p w14:paraId="295629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@Slf4j</w:t>
      </w:r>
    </w:p>
    <w:p w14:paraId="595DBF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</w:t>
      </w:r>
    </w:p>
    <w:p w14:paraId="675DBD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@RequestMapping("/api/student/ai")</w:t>
      </w:r>
    </w:p>
    <w:p w14:paraId="351079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@RequiredArgsConstructor</w:t>
      </w:r>
    </w:p>
    <w:p w14:paraId="553CA0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publicclassAiChatController{</w:t>
      </w:r>
    </w:p>
    <w:p w14:paraId="3D367D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privatefinalAiServiceaiService;</w:t>
      </w:r>
    </w:p>
    <w:p w14:paraId="7C5B54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@GetMapping("/status")</w:t>
      </w:r>
    </w:p>
    <w:p w14:paraId="30DAC3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publicApiResponse&lt;Map&lt;String,Object&gt;&gt;status(){</w:t>
      </w:r>
    </w:p>
    <w:p w14:paraId="46535C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Map&lt;String,Object&gt;data=newHashMap&lt;&gt;();</w:t>
      </w:r>
    </w:p>
    <w:p w14:paraId="64EEAC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data.put("engine",aiService.currentEngine());</w:t>
      </w:r>
    </w:p>
    <w:p w14:paraId="470138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returnApiResponse.ok(data);</w:t>
      </w:r>
    </w:p>
    <w:p w14:paraId="4D343A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B71B7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@PostMapping("/chat")</w:t>
      </w:r>
    </w:p>
    <w:p w14:paraId="57730C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publicApiResponse&lt;Map&lt;String,Object&gt;&gt;chat(@RequestBodyMap&lt;String,Object&gt;body){</w:t>
      </w:r>
    </w:p>
    <w:p w14:paraId="6D9A8A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Objectmsgs=body.get("messages");</w:t>
      </w:r>
    </w:p>
    <w:p w14:paraId="188B4C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Stringanswer;</w:t>
      </w:r>
    </w:p>
    <w:p w14:paraId="3602FD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if(msgsinstanceofList){</w:t>
      </w:r>
    </w:p>
    <w:p w14:paraId="682C1C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@SuppressWarnings("unchecked")</w:t>
      </w:r>
    </w:p>
    <w:p w14:paraId="6B96ED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List&lt;Map&lt;String,String&gt;&gt;history=(List&lt;Map&lt;String,String&gt;&gt;)msgs;</w:t>
      </w:r>
    </w:p>
    <w:p w14:paraId="6A99F3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answer=aiService.chatWithHistory(history);</w:t>
      </w:r>
    </w:p>
    <w:p w14:paraId="400D4F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2F5D7D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Stringmessage=body.get("message")==null?"":body.get("message").toString();</w:t>
      </w:r>
    </w:p>
    <w:p w14:paraId="45172C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answer=aiService.chat(message);</w:t>
      </w:r>
    </w:p>
    <w:p w14:paraId="564869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C5F1A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Map&lt;String,Object&gt;data=newHashMap&lt;&gt;();</w:t>
      </w:r>
    </w:p>
    <w:p w14:paraId="32FDBD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data.put("answer",answer);</w:t>
      </w:r>
    </w:p>
    <w:p w14:paraId="1AF3FA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data.put("engine",aiService.currentEngine());</w:t>
      </w:r>
    </w:p>
    <w:p w14:paraId="2F4680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returnApiResponse.ok(data);</w:t>
      </w:r>
    </w:p>
    <w:p w14:paraId="7A6A6B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64831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@PostMapping(value="/chat/stream",produces=MediaType.TEXT_EVENT_STREAM_VALUE)</w:t>
      </w:r>
    </w:p>
    <w:p w14:paraId="01DB78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publicSseEmitterchatStream(@RequestBodyMap&lt;String,Object&gt;body){</w:t>
      </w:r>
    </w:p>
    <w:p w14:paraId="6A56F7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SseEmitteremitter=newSseEmitter(180000L);</w:t>
      </w:r>
    </w:p>
    <w:p w14:paraId="594A29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emitter.onTimeout(()-&gt;{</w:t>
      </w:r>
    </w:p>
    <w:p w14:paraId="5F82AA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log.warn("SSE连接超时");</w:t>
      </w:r>
    </w:p>
    <w:p w14:paraId="4566A4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try{emitter.complete();}catch(Exceptionignore){}</w:t>
      </w:r>
    </w:p>
    <w:p w14:paraId="4828C4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29D8BB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emitter.onError(t-&gt;log.warn("SSE客户端断开:{}",t==null?"null":t.getMessage()));</w:t>
      </w:r>
    </w:p>
    <w:p w14:paraId="31C449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57744B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List&lt;Map&lt;String,String&gt;&gt;messages=newArrayList&lt;&gt;();</w:t>
      </w:r>
    </w:p>
    <w:p w14:paraId="3576BC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Objectmsgs=body.get("messages");</w:t>
      </w:r>
    </w:p>
    <w:p w14:paraId="433D41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if(msgsinstanceofList){</w:t>
      </w:r>
    </w:p>
    <w:p w14:paraId="44A82A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@SuppressWarnings("unchecked")</w:t>
      </w:r>
    </w:p>
    <w:p w14:paraId="6F0554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List&lt;Map&lt;String,String&gt;&gt;history=(List&lt;Map&lt;String,String&gt;&gt;)msgs;</w:t>
      </w:r>
    </w:p>
    <w:p w14:paraId="4B479C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for(Map&lt;String,String&gt;m:history){</w:t>
      </w:r>
    </w:p>
    <w:p w14:paraId="18434E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Map&lt;String,String&gt;copy=newHashMap&lt;&gt;();</w:t>
      </w:r>
    </w:p>
    <w:p w14:paraId="3E4DCA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copy.put("role",m.get("role"));</w:t>
      </w:r>
    </w:p>
    <w:p w14:paraId="2681D0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copy.put("content",m.get("content"));</w:t>
      </w:r>
    </w:p>
    <w:p w14:paraId="740635A0">
      <w:r>
        <w:br w:type="page"/>
      </w:r>
    </w:p>
    <w:p w14:paraId="34C149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messages.add(copy);</w:t>
      </w:r>
    </w:p>
    <w:p w14:paraId="3422AD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56236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06D40A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Stringmessage=body.get("message")==null?"":body.get("message").toString();</w:t>
      </w:r>
    </w:p>
    <w:p w14:paraId="31CFA5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Map&lt;String,String&gt;userMsg=newHashMap&lt;&gt;();</w:t>
      </w:r>
    </w:p>
    <w:p w14:paraId="5B41EE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userMsg.put("role","user");</w:t>
      </w:r>
    </w:p>
    <w:p w14:paraId="6D0C7A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userMsg.put("content",message);</w:t>
      </w:r>
    </w:p>
    <w:p w14:paraId="7A7073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messages.add(userMsg);</w:t>
      </w:r>
    </w:p>
    <w:p w14:paraId="41FBB4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1FCEF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log.info("[AI]流式请求，消息条数={}，引擎={}",messages.size(),aiService.currentEngine());</w:t>
      </w:r>
    </w:p>
    <w:p w14:paraId="5C41CC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aiService.chatStream(messages,</w:t>
      </w:r>
    </w:p>
    <w:p w14:paraId="078181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delta-&gt;{</w:t>
      </w:r>
    </w:p>
    <w:p w14:paraId="06967A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try{emitter.send(SseEmitter.event().data(delta));}</w:t>
      </w:r>
    </w:p>
    <w:p w14:paraId="563D18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catch(IOExceptione){try{emitter.completeWithError(e);}catch(Exceptionignore){}}</w:t>
      </w:r>
    </w:p>
    <w:p w14:paraId="79A156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},</w:t>
      </w:r>
    </w:p>
    <w:p w14:paraId="611E02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()-&gt;{</w:t>
      </w:r>
    </w:p>
    <w:p w14:paraId="3FBED4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try{emitter.send(SseEmitter.event().name("done").data("[DONE]"));}</w:t>
      </w:r>
    </w:p>
    <w:p w14:paraId="177C4B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catch(IOExceptionignored){}</w:t>
      </w:r>
    </w:p>
    <w:p w14:paraId="059A42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try{emitter.complete();}catch(Exceptionignore){}</w:t>
      </w:r>
    </w:p>
    <w:p w14:paraId="266877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},</w:t>
      </w:r>
    </w:p>
    <w:p w14:paraId="63397F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err-&gt;{</w:t>
      </w:r>
    </w:p>
    <w:p w14:paraId="38951C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log.error("SSE回调异常",err);</w:t>
      </w:r>
    </w:p>
    <w:p w14:paraId="477020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try{emitter.send(SseEmitter.event().name("error").data("【流式异常】"+err.getMessage()));}</w:t>
      </w:r>
    </w:p>
    <w:p w14:paraId="5BB0E9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catch(IOExceptionignored){}</w:t>
      </w:r>
    </w:p>
    <w:p w14:paraId="5E3B85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try{emitter.completeWithError(err);}catch(Exceptionignore){}</w:t>
      </w:r>
    </w:p>
    <w:p w14:paraId="5B3B7A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E819C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);</w:t>
      </w:r>
    </w:p>
    <w:p w14:paraId="5CF572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}catch(Exceptione){</w:t>
      </w:r>
    </w:p>
    <w:p w14:paraId="7C46C7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log.error("AI流式对话初始化失败",e);</w:t>
      </w:r>
    </w:p>
    <w:p w14:paraId="48A79F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try{emitter.send(SseEmitter.event().name("error").data("【初始化失败】"+e.getMessage()));}</w:t>
      </w:r>
    </w:p>
    <w:p w14:paraId="079CFA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catch(IOExceptionignored){}</w:t>
      </w:r>
    </w:p>
    <w:p w14:paraId="4A8AAD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try{emitter.completeWithError(e);}catch(Exceptionignore){}</w:t>
      </w:r>
    </w:p>
    <w:p w14:paraId="383C0C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7BBC7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returnemitter;</w:t>
      </w:r>
    </w:p>
    <w:p w14:paraId="790AAC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5255D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2D8E4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packagecom.huawei.ict.controller;</w:t>
      </w:r>
    </w:p>
    <w:p w14:paraId="17667E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importcom.huawei.ict.dto.ApiResponse;</w:t>
      </w:r>
    </w:p>
    <w:p w14:paraId="1A9F8E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importorg.springframework.http.HttpStatus;</w:t>
      </w:r>
    </w:p>
    <w:p w14:paraId="12EEFA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importorg.springframework.web.bind.annotation.ExceptionHandler;</w:t>
      </w:r>
    </w:p>
    <w:p w14:paraId="015933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importorg.springframework.web.bind.annotation.ResponseStatus;</w:t>
      </w:r>
    </w:p>
    <w:p w14:paraId="1AB3D3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importorg.springframework.web.bind.annotation.RestControllerAdvice;</w:t>
      </w:r>
    </w:p>
    <w:p w14:paraId="3A2475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@RestControllerAdvice</w:t>
      </w:r>
    </w:p>
    <w:p w14:paraId="5D0CCA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publicclassGlobalExceptionHandler{</w:t>
      </w:r>
    </w:p>
    <w:p w14:paraId="7EB6E5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@ExceptionHandler(RuntimeException.class)</w:t>
      </w:r>
    </w:p>
    <w:p w14:paraId="0103E8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@ResponseStatus(HttpStatus.BAD_REQUEST)</w:t>
      </w:r>
    </w:p>
    <w:p w14:paraId="584508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publicApiResponse&lt;?&gt;handleRuntimeException(RuntimeExceptione){</w:t>
      </w:r>
    </w:p>
    <w:p w14:paraId="37479E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returnApiResponse.error(e.getMessage());</w:t>
      </w:r>
    </w:p>
    <w:p w14:paraId="0E3419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99730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1E61BA8">
      <w:r>
        <w:br w:type="page"/>
      </w:r>
    </w:p>
    <w:p w14:paraId="2FC6A1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&lt;!DOCTYPEhtml&gt;</w:t>
      </w:r>
    </w:p>
    <w:p w14:paraId="35626B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11FB97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6C521F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5D994F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0570C4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&lt;title&gt;华技云-华为ICT智慧实训平台&lt;/title&gt;</w:t>
      </w:r>
    </w:p>
    <w:p w14:paraId="332509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5DE490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2DDDBB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&lt;linkrel="stylesheet"href="css/style.css"&gt;</w:t>
      </w:r>
    </w:p>
    <w:p w14:paraId="3E5987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4CF447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5E26A5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&lt;divclass="login-page"id="loginPage"&gt;</w:t>
      </w:r>
    </w:p>
    <w:p w14:paraId="1E4EC4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&lt;divclass="login-container"&gt;</w:t>
      </w:r>
    </w:p>
    <w:p w14:paraId="107BB5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&lt;divclass="login-card"&gt;</w:t>
      </w:r>
    </w:p>
    <w:p w14:paraId="285A69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&lt;divclass="login-logo"&gt;</w:t>
      </w:r>
    </w:p>
    <w:p w14:paraId="6934EE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&lt;imgsrc="https://img.alicdn.com/imgextra/i4/O1CN01wRZIXm1wR2nXZBxVp_!!6000000006308-2.png"alt="华为ICT学院"style="width:80px;height:80px;border-radius:12px;"&gt;</w:t>
      </w:r>
    </w:p>
    <w:p w14:paraId="0F3181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&lt;h2&gt;华技云ICT智慧实训平台&lt;/h2&gt;</w:t>
      </w:r>
    </w:p>
    <w:p w14:paraId="31BC0D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&lt;p&gt;领先级华为ICT学院·岗课赛证一体化实训平台&lt;/p&gt;</w:t>
      </w:r>
    </w:p>
    <w:p w14:paraId="2BFCCD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D5D19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&lt;divclass="login-hint"style="text-align:center;color:#64748b;font-size:14px;margin-bottom:18px;"&gt;</w:t>
      </w:r>
    </w:p>
    <w:p w14:paraId="2C37B0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&lt;iclass="bibi-shield-checkme-1"style="color:#2563eb;"&gt;&lt;/i&gt;</w:t>
      </w:r>
    </w:p>
    <w:p w14:paraId="22B399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系统将根据账号自动识别学生/教师/管理员身份</w:t>
      </w:r>
    </w:p>
    <w:p w14:paraId="5690B2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B2EB0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&lt;formid="loginForm"onsubmit="returnfalse"&gt;</w:t>
      </w:r>
    </w:p>
    <w:p w14:paraId="326B00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&lt;divclass="form-group"&gt;</w:t>
      </w:r>
    </w:p>
    <w:p w14:paraId="135D5F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&lt;label&gt;账号&lt;/label&gt;</w:t>
      </w:r>
    </w:p>
    <w:p w14:paraId="294D62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&lt;divclass="input-wrapper"&gt;</w:t>
      </w:r>
    </w:p>
    <w:p w14:paraId="3140EF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&lt;iclass="bibi-person"&gt;&lt;/i&gt;</w:t>
      </w:r>
    </w:p>
    <w:p w14:paraId="22730B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&lt;inputtype="text"id="username"placeholder="请输入账号"required&gt;</w:t>
      </w:r>
    </w:p>
    <w:p w14:paraId="07B292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71318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D0F95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&lt;divclass="form-group"&gt;</w:t>
      </w:r>
    </w:p>
    <w:p w14:paraId="6AA4AC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&lt;label&gt;密码&lt;/label&gt;</w:t>
      </w:r>
    </w:p>
    <w:p w14:paraId="4DDA75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&lt;divclass="input-wrapper"&gt;</w:t>
      </w:r>
    </w:p>
    <w:p w14:paraId="5C86D9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&lt;iclass="bibi-lock"&gt;&lt;/i&gt;</w:t>
      </w:r>
    </w:p>
    <w:p w14:paraId="7E9DFD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&lt;inputtype="password"id="password"placeholder="请输入密码"required&gt;</w:t>
      </w:r>
    </w:p>
    <w:p w14:paraId="01FA8E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36A4B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9F722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&lt;divclass="login-options"&gt;</w:t>
      </w:r>
    </w:p>
    <w:p w14:paraId="45B128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&lt;label&gt;</w:t>
      </w:r>
    </w:p>
    <w:p w14:paraId="5E5024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&lt;inputtype="checkbox"id="remember"&gt;记住账号</w:t>
      </w:r>
    </w:p>
    <w:p w14:paraId="3FA0AA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&lt;/label&gt;</w:t>
      </w:r>
    </w:p>
    <w:p w14:paraId="45B68C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&lt;ahref="javascript:void(0)"&gt;忘记密码？&lt;/a&gt;</w:t>
      </w:r>
    </w:p>
    <w:p w14:paraId="7B4F9A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6B71F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&lt;buttontype="button"class="btn-login"onclick="doLogin()"&gt;</w:t>
      </w:r>
    </w:p>
    <w:p w14:paraId="29A9D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&lt;iclass="bibi-box-arrow-in-rightme-2"&gt;&lt;/i&gt;登录</w:t>
      </w:r>
    </w:p>
    <w:p w14:paraId="20AF83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&lt;/button&gt;</w:t>
      </w:r>
    </w:p>
    <w:p w14:paraId="2FDB93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&lt;/form&gt;</w:t>
      </w:r>
    </w:p>
    <w:p w14:paraId="17848B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&lt;divid="loginMsg"class="alertmt-3"style="display:none;padding:10px16px;border-radius:6px;font-size:13px;"&gt;&lt;/div&gt;</w:t>
      </w:r>
    </w:p>
    <w:p w14:paraId="49235A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&lt;divclass="login-footer"&gt;</w:t>
      </w:r>
    </w:p>
    <w:p w14:paraId="4FA5FE3E">
      <w:r>
        <w:br w:type="page"/>
      </w:r>
    </w:p>
    <w:p w14:paraId="178F95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&lt;p&gt;技术支持：领先级华为ICT学院|博赛数字科技联合共建&lt;/p&gt;</w:t>
      </w:r>
    </w:p>
    <w:p w14:paraId="5FCFCF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&lt;pclass="mt-1"&gt;©2024华技云平台v2.0&lt;/p&gt;</w:t>
      </w:r>
    </w:p>
    <w:p w14:paraId="41913C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D21A1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E798A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EC092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EE3FF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&lt;scriptsrc="js/login.js"&gt;&lt;/script&gt;</w:t>
      </w:r>
    </w:p>
    <w:p w14:paraId="05F76A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1E5639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6842D8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&lt;!DOCTYPEhtml&gt;</w:t>
      </w:r>
    </w:p>
    <w:p w14:paraId="0DEF76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4D3FF5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3A89E7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199F5B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7E73D1D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&lt;title&gt;管理仪表盘-华技云管理端&lt;/title&gt;</w:t>
      </w:r>
    </w:p>
    <w:p w14:paraId="075BEC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479034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519280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2B47FA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3D6C23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37E915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7BBC66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6B822B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&lt;divclass="sidebar-header"style="background:linear-gradient(135deg,#062c5a,#094086);"&gt;&lt;h1&gt;&lt;iclass="bibi-shield-lock-fill"&gt;&lt;/i&gt;管理端&lt;/h1&gt;&lt;/div&gt;</w:t>
      </w:r>
    </w:p>
    <w:p w14:paraId="4E06DA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4A8BF2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&lt;divclass="menu-section"&gt;核心管理&lt;/div&gt;</w:t>
      </w:r>
    </w:p>
    <w:p w14:paraId="15C067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&lt;ahref="dashboard.html"class="menu-itemactive"&gt;&lt;iclass="bibi-speedometer2"&gt;&lt;/i&gt;管理仪表盘&lt;/a&gt;</w:t>
      </w:r>
    </w:p>
    <w:p w14:paraId="07A6C7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&lt;ahref="users.html"class="menu-item"&gt;&lt;iclass="bibi-people"&gt;&lt;/i&gt;用户管理&lt;/a&gt;</w:t>
      </w:r>
    </w:p>
    <w:p w14:paraId="265B86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&lt;ahref="courses.html"class="menu-item"&gt;&lt;iclass="bibi-book"&gt;&lt;/i&gt;课程管理&lt;/a&gt;</w:t>
      </w:r>
    </w:p>
    <w:p w14:paraId="1CACFD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&lt;ahref="certifications.html"class="menu-item"&gt;&lt;iclass="bibi-award"&gt;&lt;/i&gt;认证管理&lt;/a&gt;</w:t>
      </w:r>
    </w:p>
    <w:p w14:paraId="453A75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&lt;divclass="menu-section"&gt;考试管理&lt;/div&gt;</w:t>
      </w:r>
    </w:p>
    <w:p w14:paraId="7081F2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&lt;ahref="exams.html"class="menu-item"&gt;&lt;iclass="bibi-journal-check"&gt;&lt;/i&gt;考试题库&lt;/a&gt;</w:t>
      </w:r>
    </w:p>
    <w:p w14:paraId="2356A7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&lt;divclass="menu-section"&gt;运营管理&lt;/div&gt;</w:t>
      </w:r>
    </w:p>
    <w:p w14:paraId="20129B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&lt;ahref="labs.html"class="menu-item"&gt;&lt;iclass="bibi-cloud-haze"&gt;&lt;/i&gt;实训管理&lt;/a&gt;</w:t>
      </w:r>
    </w:p>
    <w:p w14:paraId="469FA3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&lt;ahref="competitions.html"class="menu-item"&gt;&lt;iclass="bibi-trophy"&gt;&lt;/i&gt;赛事管理&lt;/a&gt;</w:t>
      </w:r>
    </w:p>
    <w:p w14:paraId="61DA27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&lt;ahref="jobs.html"class="menu-item"&gt;&lt;iclass="bibi-briefcase"&gt;&lt;/i&gt;就业管理&lt;/a&gt;</w:t>
      </w:r>
    </w:p>
    <w:p w14:paraId="4FC009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&lt;divclass="menu-section"&gt;数据与系统&lt;/div&gt;</w:t>
      </w:r>
    </w:p>
    <w:p w14:paraId="1188B8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&lt;ahref="analytics.html"class="menu-item"&gt;&lt;iclass="bibi-graph-up"&gt;&lt;/i&gt;数据统计&lt;/a&gt;</w:t>
      </w:r>
    </w:p>
    <w:p w14:paraId="646CB5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&lt;ahref="settings.html"class="menu-item"&gt;&lt;iclass="bibi-gear"&gt;&lt;/i&gt;系统设置&lt;/a&gt;</w:t>
      </w:r>
    </w:p>
    <w:p w14:paraId="532DD0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0B0904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</w:t>
      </w:r>
    </w:p>
    <w:p w14:paraId="66035D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&lt;divclass="user-info"&gt;</w:t>
      </w:r>
    </w:p>
    <w:p w14:paraId="52867B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&lt;divclass="user-avatar"style="background:#e8a838;"&gt;管&lt;/div&gt;</w:t>
      </w:r>
    </w:p>
    <w:p w14:paraId="7F551C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&lt;divclass="user-details"&gt;&lt;divclass="user-name"&gt;管理员&lt;/div&gt;&lt;divclass="user-role"&gt;系统管理员&lt;/div&gt;&lt;/div&gt;</w:t>
      </w:r>
    </w:p>
    <w:p w14:paraId="0C066E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E73AC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6D0D8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2C9F8F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01ABF1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3CBBB6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</w:t>
      </w:r>
    </w:p>
    <w:p w14:paraId="1F7916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&lt;divclass="header-nav"&gt;</w:t>
      </w:r>
    </w:p>
    <w:p w14:paraId="5BA27FA7">
      <w:r>
        <w:br w:type="page"/>
      </w:r>
    </w:p>
    <w:p w14:paraId="5BA336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&lt;ahref="dashboard.html"class="active"&gt;仪表盘&lt;/a&gt;</w:t>
      </w:r>
    </w:p>
    <w:p w14:paraId="3AF55E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&lt;ahref="users.html"&gt;用户管理&lt;/a&gt;</w:t>
      </w:r>
    </w:p>
    <w:p w14:paraId="0EF945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&lt;ahref="courses.html"&gt;课程管理&lt;/a&gt;</w:t>
      </w:r>
    </w:p>
    <w:p w14:paraId="3B8D0F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&lt;ahref="exams.html"&gt;考试管理&lt;/a&gt;</w:t>
      </w:r>
    </w:p>
    <w:p w14:paraId="62DF20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&lt;ahref="analytics.html"&gt;数据统计&lt;/a&gt;</w:t>
      </w:r>
    </w:p>
    <w:p w14:paraId="1CC883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&lt;ahref="settings.html"&gt;系统设置&lt;/a&gt;</w:t>
      </w:r>
    </w:p>
    <w:p w14:paraId="40777D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18801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0CC36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</w:t>
      </w:r>
    </w:p>
    <w:p w14:paraId="0130B3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&lt;divclass="header-icon"title="消息"&gt;&lt;iclass="bibi-bell"&gt;&lt;/i&gt;&lt;spanclass="badge"&gt;&lt;/span&gt;&lt;/div&gt;</w:t>
      </w:r>
    </w:p>
    <w:p w14:paraId="4AD4DB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&lt;divclass="header-icon"title="设置"&gt;&lt;iclass="bibi-gear"&gt;&lt;/i&gt;&lt;/div&gt;</w:t>
      </w:r>
    </w:p>
    <w:p w14:paraId="3F5711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&lt;ahref="../index.html"class="btnbtn-smbtn-outline"style="text-decoration:none;"&gt;&lt;iclass="bibi-box-arrow-right"&gt;&lt;/i&gt;退出&lt;/a&gt;</w:t>
      </w:r>
    </w:p>
    <w:p w14:paraId="4131D1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03E49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3E1D3F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2578F6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&lt;divclass="cardmb-4"style="background:linear-gradient(135deg,#062c5a,#094086);color:white;border:none;"&gt;</w:t>
      </w:r>
    </w:p>
    <w:p w14:paraId="5B1376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&lt;divclass="card-body"style="display:flex;align-items:center;justify-content:space-between;"&gt;</w:t>
      </w:r>
    </w:p>
    <w:p w14:paraId="319C7C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78170E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&lt;h2style="color:white;margin-bottom:8px;"&gt;管理员控制台&lt;/h2&gt;</w:t>
      </w:r>
    </w:p>
    <w:p w14:paraId="01FE44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&lt;pstyle="opacity:0.9;margin:0;"&gt;欢迎回来！当前平台运行状态正常，今日有&lt;strong&gt;256&lt;/strong&gt;名学生在线学习&lt;/p&gt;</w:t>
      </w:r>
    </w:p>
    <w:p w14:paraId="4743D9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D074A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&lt;imgsrc="https://cdn-icons-png.flaticon.com/512/201/201614.png"style="width:80px;filter:brightness(0)invert(1);opacity:0.7;"&gt;</w:t>
      </w:r>
    </w:p>
    <w:p w14:paraId="0BABDE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CB452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58758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&lt;divclass="stat-cardsmb-4"&gt;</w:t>
      </w:r>
    </w:p>
    <w:p w14:paraId="137CAD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&lt;divclass="stat-card"&gt;&lt;divclass="stat-iconblue"&gt;&lt;iclass="bibi-people-fill"&gt;&lt;/i&gt;&lt;/div&gt;&lt;divclass="stat-info"&gt;&lt;h3&gt;1,286&lt;/h3&gt;&lt;p&gt;注册学生&lt;/p&gt;&lt;/div&gt;&lt;/div&gt;</w:t>
      </w:r>
    </w:p>
    <w:p w14:paraId="003B00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&lt;divclass="stat-card"&gt;&lt;divclass="stat-icongreen"&gt;&lt;iclass="bibi-book-half"&gt;&lt;/i&gt;&lt;/div&gt;&lt;divclass="stat-info"&gt;&lt;h3&gt;42&lt;/h3&gt;&lt;p&gt;在线课程&lt;/p&gt;&lt;/div&gt;&lt;/div&gt;</w:t>
      </w:r>
    </w:p>
    <w:p w14:paraId="40E6B4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&lt;divclass="stat-card"&gt;&lt;divclass="stat-iconorange"&gt;&lt;iclass="bibi-award-fill"&gt;&lt;/i&gt;&lt;/div&gt;&lt;divclass="stat-info"&gt;&lt;h3&gt;892&lt;/h3&gt;&lt;p&gt;认证通过&lt;/p&gt;&lt;/div&gt;&lt;/div&gt;</w:t>
      </w:r>
    </w:p>
    <w:p w14:paraId="375632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&lt;divclass="stat-card"&gt;&lt;divclass="stat-iconred"&gt;&lt;iclass="bibi-cloud-fill"&gt;&lt;/i&gt;&lt;/div&gt;&lt;divclass="stat-info"&gt;&lt;h3&gt;36&lt;/h3&gt;&lt;p&gt;云端实训实例&lt;/p&gt;&lt;/div&gt;&lt;/div&gt;</w:t>
      </w:r>
    </w:p>
    <w:p w14:paraId="5ECC30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6CE80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&lt;divclass="row-2"&gt;</w:t>
      </w:r>
    </w:p>
    <w:p w14:paraId="4C83F3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028987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0CBCCF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&lt;divclass="card-header"&gt;&lt;h3&gt;&lt;iclass="bibi-activityme-2"&gt;&lt;/i&gt;今日概况&lt;/h3&gt;&lt;/div&gt;</w:t>
      </w:r>
    </w:p>
    <w:p w14:paraId="638529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55949F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&lt;divstyle="display:grid;grid-template-columns:repeat(2,1fr);gap:16px;"&gt;</w:t>
      </w:r>
    </w:p>
    <w:p w14:paraId="1562BC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&lt;divstyle="padding:16px;background:#f0f5fc;border-radius:8px;text-align:center;"&gt;</w:t>
      </w:r>
    </w:p>
    <w:p w14:paraId="537CEC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&lt;h4style="font-size:28px;color:#094086;margin-bottom:4px;"&gt;256&lt;/h4&gt;</w:t>
      </w:r>
    </w:p>
    <w:p w14:paraId="2ADFEF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&lt;pstyle="font-size:13px;color:#666;margin:0;"&gt;今日在线人数&lt;/p&gt;</w:t>
      </w:r>
    </w:p>
    <w:p w14:paraId="15D210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ECBAF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&lt;divstyle="padding:16px;background:#e8f8f0;border-radius:8px;text-align:center;"&gt;</w:t>
      </w:r>
    </w:p>
    <w:p w14:paraId="6EC4D3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&lt;h4style="font-size:28px;color:#28a745;margin-bottom:4px;"&gt;18&lt;/h4&gt;</w:t>
      </w:r>
    </w:p>
    <w:p w14:paraId="275852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&lt;pstyle="font-size:13px;color:#666;margin:0;"&gt;今日新增注册&lt;/p&gt;</w:t>
      </w:r>
    </w:p>
    <w:p w14:paraId="620282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063D2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&lt;divstyle="padding:16px;background:#fff8e1;border-radius:8px;text-align:center;"&gt;</w:t>
      </w:r>
    </w:p>
    <w:p w14:paraId="39902E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&lt;h4style="font-size:28px;color:#e8a838;margin-bottom:4px;"&gt;523&lt;/h4&gt;</w:t>
      </w:r>
    </w:p>
    <w:p w14:paraId="78D561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&lt;pstyle="font-size:13px;color:#666;margin:0;"&gt;今日刷题次数&lt;/p&gt;</w:t>
      </w:r>
    </w:p>
    <w:p w14:paraId="34FCA4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01012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&lt;divstyle="padding:16px;background:#fde8e8;border-radius:8px;text-align:center;"&gt;</w:t>
      </w:r>
    </w:p>
    <w:p w14:paraId="2E7206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&lt;h4style="font-size:28px;color:#dc3545;margin-bottom:4px;"&gt;12&lt;/h4&gt;</w:t>
      </w:r>
    </w:p>
    <w:p w14:paraId="7D60E2F9">
      <w:r>
        <w:br w:type="page"/>
      </w:r>
    </w:p>
    <w:p w14:paraId="1D70C4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&lt;pstyle="font-size:13px;color:#666;margin:0;"&gt;今日认证通过&lt;/p&gt;</w:t>
      </w:r>
    </w:p>
    <w:p w14:paraId="6F5509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28950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7E3D8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C9FD2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A51B4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4E77EE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&lt;divclass="card-header"&gt;&lt;h3&gt;&lt;iclass="bibi-clock-historyme-2"&gt;&lt;/i&gt;最近登录用户&lt;/h3&gt;&lt;/div&gt;</w:t>
      </w:r>
    </w:p>
    <w:p w14:paraId="33E12C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632E50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&lt;tableclass="data-table"&gt;</w:t>
      </w:r>
    </w:p>
    <w:p w14:paraId="7458B6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&lt;thead&gt;&lt;tr&gt;&lt;th&gt;用户&lt;/th&gt;&lt;th&gt;角色&lt;/th&gt;&lt;th&gt;登录时间&lt;/th&gt;&lt;th&gt;状态&lt;/th&gt;&lt;/tr&gt;&lt;/thead&gt;</w:t>
      </w:r>
    </w:p>
    <w:p w14:paraId="3D8D0D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&lt;tbody&gt;</w:t>
      </w:r>
    </w:p>
    <w:p w14:paraId="04BF03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&lt;tr&gt;&lt;td&gt;张同学&lt;/td&gt;&lt;td&gt;&lt;spanclass="tagtag-info"&gt;学生&lt;/span&gt;&lt;/td&gt;&lt;td&gt;2024-06-1214:30&lt;/td&gt;&lt;td&gt;&lt;spanclass="tagtag-success"&gt;在线&lt;/span&gt;&lt;/td&gt;&lt;/tr&gt;</w:t>
      </w:r>
    </w:p>
    <w:p w14:paraId="48382F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&lt;tr&gt;&lt;td&gt;李同学&lt;/td&gt;&lt;td&gt;&lt;spanclass="tagtag-info"&gt;学生&lt;/span&gt;&lt;/td&gt;&lt;td&gt;2024-06-1214:25&lt;/td&gt;&lt;td&gt;&lt;spanclass="tagtag-success"&gt;在线&lt;/span&gt;&lt;/td&gt;&lt;/tr&gt;</w:t>
      </w:r>
    </w:p>
    <w:p w14:paraId="07C5C2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&lt;tr&gt;&lt;td&gt;王老师&lt;/td&gt;&lt;td&gt;&lt;spanclass="tagtag-warning"&gt;教师&lt;/span&gt;&lt;/td&gt;&lt;td&gt;2024-06-1214:10&lt;/td&gt;&lt;td&gt;&lt;spanclass="tagtag-success"&gt;在线&lt;/span&gt;&lt;/td&gt;&lt;/tr&gt;</w:t>
      </w:r>
    </w:p>
    <w:p w14:paraId="7BE56C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&lt;tr&gt;&lt;td&gt;赵同学&lt;/td&gt;&lt;td&gt;&lt;spanclass="tagtag-info"&gt;学生&lt;/span&gt;&lt;/td&gt;&lt;td&gt;2024-06-1213:55&lt;/td&gt;&lt;td&gt;&lt;spanstyle="color:#999;font-size:12px;"&gt;离线&lt;/span&gt;&lt;/td&gt;&lt;/tr&gt;</w:t>
      </w:r>
    </w:p>
    <w:p w14:paraId="209429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&lt;/tbody&gt;</w:t>
      </w:r>
    </w:p>
    <w:p w14:paraId="7D6BAC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&lt;/table&gt;</w:t>
      </w:r>
    </w:p>
    <w:p w14:paraId="3D1D25B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73438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2BFD8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F8AA2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219C08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0C5E7A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&lt;divclass="card-header"&gt;&lt;h3&gt;&lt;iclass="bibi-bellme-2"&gt;&lt;/i&gt;系统通知&lt;/h3&gt;&lt;/div&gt;</w:t>
      </w:r>
    </w:p>
    <w:p w14:paraId="36868B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58F9EC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&lt;ulclass="notice-list"&gt;</w:t>
      </w:r>
    </w:p>
    <w:p w14:paraId="036338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&lt;li&gt;&lt;ahref="javascript:void(0)"onclick="showToast('请前往用户管理页面处理审核','info')"&gt;新用户注册审核（3人待审）&lt;/a&gt;&lt;spanclass="tagtag-danger"&gt;待处理&lt;/span&gt;&lt;/li&gt;</w:t>
      </w:r>
    </w:p>
    <w:p w14:paraId="518039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&lt;li&gt;&lt;ahref="javascript:void(0)"onclick="showToast('课程内容已更新提醒','info')"&gt;课程内容更新提醒&lt;/a&gt;&lt;spanclass="tagtag-warning"&gt;提醒&lt;/span&gt;&lt;/li&gt;</w:t>
      </w:r>
    </w:p>
    <w:p w14:paraId="56C034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&lt;li&gt;&lt;ahref="javascript:void(0)"onclick="showToast('服务器扩容已完成','success')"&gt;服务器扩容已完成&lt;/a&gt;&lt;spanclass="tagtag-success"&gt;已完成&lt;/span&gt;&lt;/li&gt;</w:t>
      </w:r>
    </w:p>
    <w:p w14:paraId="57E67F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&lt;li&gt;&lt;ahref="javascript:void(0)"onclick="showToast('HCIP题库同步更新已完成','success')"&gt;HCIP题库同步更新&lt;/a&gt;&lt;spanclass="tagtag-success"&gt;已完成&lt;/span&gt;&lt;/li&gt;</w:t>
      </w:r>
    </w:p>
    <w:p w14:paraId="779139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&lt;/ul&gt;</w:t>
      </w:r>
    </w:p>
    <w:p w14:paraId="030B26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03FC8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953BA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4F79FB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&lt;divclass="card-header"&gt;&lt;h3&gt;&lt;iclass="bibi-list-checkme-2"&gt;&lt;/i&gt;待办事项&lt;/h3&gt;&lt;/div&gt;</w:t>
      </w:r>
    </w:p>
    <w:p w14:paraId="040DA0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&lt;divclass="card-body"style="display:flex;flex-direction:column;gap:10px;"&gt;</w:t>
      </w:r>
    </w:p>
    <w:p w14:paraId="24613B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&lt;divstyle="display:flex;align-items:center;gap:10px;padding:10px;background:#fde8e8;border-radius:6px;"&gt;</w:t>
      </w:r>
    </w:p>
    <w:p w14:paraId="135D12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&lt;iclass="bibi-exclamation-circle-filltext-danger"&gt;&lt;/i&gt;</w:t>
      </w:r>
    </w:p>
    <w:p w14:paraId="7160A9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&lt;spanstyle="font-size:13px;flex:1;"&gt;审核新注册用户（3人）&lt;/span&gt;</w:t>
      </w:r>
    </w:p>
    <w:p w14:paraId="441EBA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&lt;ahref="users.html"class="btnbtn-smbtn-primary"&gt;处理&lt;/a&gt;</w:t>
      </w:r>
    </w:p>
    <w:p w14:paraId="053A93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40FEA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&lt;divstyle="display:flex;align-items:center;gap:10px;padding:10px;background:#fff8e1;border-radius:6px;"&gt;</w:t>
      </w:r>
    </w:p>
    <w:p w14:paraId="6D6E02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&lt;iclass="bibi-exclamation-triangle-filltext-warning"&gt;&lt;/i&gt;</w:t>
      </w:r>
    </w:p>
    <w:p w14:paraId="264186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&lt;spanstyle="font-size:13px;flex:1;"&gt;更新HCIE实验指导书&lt;/span&gt;</w:t>
      </w:r>
    </w:p>
    <w:p w14:paraId="2DFDB3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&lt;ahref="courses.html"class="btnbtn-smbtn-primary"&gt;处理&lt;/a&gt;</w:t>
      </w:r>
    </w:p>
    <w:p w14:paraId="0AC29F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78555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&lt;divstyle="display:flex;align-items:center;gap:10px;padding:10px;background:#e8f4fd;border-radius:6px;"&gt;</w:t>
      </w:r>
    </w:p>
    <w:p w14:paraId="3B6381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&lt;iclass="bibi-info-circle-filltext-info"&gt;&lt;/i&gt;</w:t>
      </w:r>
    </w:p>
    <w:p w14:paraId="04077A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&lt;spanstyle="font-size:13px;flex:1;"&gt;发布下周教学计划&lt;/span&gt;</w:t>
      </w:r>
    </w:p>
    <w:p w14:paraId="52A3D3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&lt;ahref="javascript:void(0)"onclick="showToast('已标记稍后处理','info')"class="btnbtn-smbtn-outline"&gt;稍后&lt;/a&gt;</w:t>
      </w:r>
    </w:p>
    <w:p w14:paraId="786CCA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707BBC4">
      <w:r>
        <w:br w:type="page"/>
      </w:r>
    </w:p>
    <w:p w14:paraId="2D3FD2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FDA38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8ED8F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C5333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3EE54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77DA2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4E475D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1496E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789484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5B6AD3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&lt;script&gt;document.addEventListener('DOMContentLoaded',asyncfunction(){</w:t>
      </w:r>
    </w:p>
    <w:p w14:paraId="4D888A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366ADF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constr=awaitapiRequest('/admin/dashboard/full');</w:t>
      </w:r>
    </w:p>
    <w:p w14:paraId="2E6BEC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if(!r||!r.success||!r.data)return;</w:t>
      </w:r>
    </w:p>
    <w:p w14:paraId="0C0A0A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vard=r.data;</w:t>
      </w:r>
    </w:p>
    <w:p w14:paraId="407C9B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if(d.stats){</w:t>
      </w:r>
    </w:p>
    <w:p w14:paraId="324AA4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vars=d.stats;</w:t>
      </w:r>
    </w:p>
    <w:p w14:paraId="4F3B73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varc=document.querySelectorAll('.stat-card.stat-infoh3');</w:t>
      </w:r>
    </w:p>
    <w:p w14:paraId="092917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if(c.length&gt;0)c[0].textContent=(s.totalStudents||0).toLocaleString();</w:t>
      </w:r>
    </w:p>
    <w:p w14:paraId="26EBE2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if(c.length&gt;1)c[1].textContent=s.totalCourses||0;</w:t>
      </w:r>
    </w:p>
    <w:p w14:paraId="3FE5CB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if(c.length&gt;2)c[2].textContent=(s.totalCertifications||0).toLocaleString();</w:t>
      </w:r>
    </w:p>
    <w:p w14:paraId="3402F3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if(c.length&gt;3)c[3].textContent=s.totalLabs||0;</w:t>
      </w:r>
    </w:p>
    <w:p w14:paraId="66F581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vart=document.querySelectorAll('[style*=\"grid-template-columns\"]h4');</w:t>
      </w:r>
    </w:p>
    <w:p w14:paraId="2FC0E1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if(t.length&gt;0)t[0].textContent=s.onlineUsers||0;</w:t>
      </w:r>
    </w:p>
    <w:p w14:paraId="3D941B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if(t.length&gt;1)t[1].textContent=s.todayRegistrations||0;</w:t>
      </w:r>
    </w:p>
    <w:p w14:paraId="44DA1D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AC70A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if(d.recentUsers&amp;&amp;d.recentUsers.content){</w:t>
      </w:r>
    </w:p>
    <w:p w14:paraId="6BB630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vartb=document.querySelector('.data-tabletbody');</w:t>
      </w:r>
    </w:p>
    <w:p w14:paraId="7DF65D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b)tb.innerHTML=d.recentUsers.content.map(function(u){return'&lt;tr&gt;&lt;td&gt;'+(u.name||'')+'&lt;/td&gt;&lt;td&gt;&lt;spanclass=\"tagtag-info\"&gt;'+(u.role||'')+'&lt;/span&gt;&lt;/td&gt;&lt;td&gt;'+(u.createdAt?u.createdAt.substring(0,16):'')+'&lt;/td&gt;&lt;td&gt;&lt;spanclass=\"tagtag-success\"&gt;在线&lt;/span&gt;&lt;/td&gt;&lt;/tr&gt;';}).join('');</w:t>
      </w:r>
    </w:p>
    <w:p w14:paraId="2FF0BA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A6559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if(d.notifications&amp;&amp;d.notifications.length&gt;0){</w:t>
      </w:r>
    </w:p>
    <w:p w14:paraId="5FADB2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varnl=document.querySelector('.notice-list');</w:t>
      </w:r>
    </w:p>
    <w:p w14:paraId="6A7FF4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nl)nl.innerHTML=d.notifications.map(function(n){return'&lt;li&gt;&lt;ahref="javascript:void(0)"onclick="showToast(\'通知详情功能开发中\',\'info\')"&gt;'+(n.title||'')+'&lt;/a&gt;&lt;spanclass=\"tag'+(n.status==='UNREAD'?'tag-danger':'tag-success')+'\"&gt;'+(n.status==='UNREAD'?'待处理':'已完成')+'&lt;/span&gt;&lt;/li&gt;';}).join('');</w:t>
      </w:r>
    </w:p>
    <w:p w14:paraId="4339A5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4B134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}catch(e){}</w:t>
      </w:r>
    </w:p>
    <w:p w14:paraId="189DCD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});&lt;/script&gt;</w:t>
      </w:r>
    </w:p>
    <w:p w14:paraId="1D03F8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22CB0C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01DC7A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﻿&lt;!DOCTYPEhtml&gt;</w:t>
      </w:r>
    </w:p>
    <w:p w14:paraId="10BF08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153280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174275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0693D9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6913A1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&lt;title&gt;实训管理-华技云管理端&lt;/title&gt;</w:t>
      </w:r>
    </w:p>
    <w:p w14:paraId="7F2218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1C0E10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1F90A7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2F6B96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46B9C1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1C22E0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4D4C6E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65091ACC">
      <w:r>
        <w:br w:type="page"/>
      </w:r>
    </w:p>
    <w:p w14:paraId="795D7C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&lt;divclass="sidebar-header"style="background:linear-gradient(135deg,#062c5a,#094086);"&gt;&lt;h1&gt;&lt;iclass="bibi-shield-lock-fill"&gt;&lt;/i&gt;管理端&lt;/h1&gt;&lt;/div&gt;</w:t>
      </w:r>
    </w:p>
    <w:p w14:paraId="5E8DDB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70B7C0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&lt;divclass="menu-section"&gt;核心管理&lt;/div&gt;</w:t>
      </w:r>
    </w:p>
    <w:p w14:paraId="60556D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&lt;ahref="dashboard.html"class="menu-item"&gt;&lt;iclass="bibi-speedometer2"&gt;&lt;/i&gt;管理仪表盘&lt;/a&gt;</w:t>
      </w:r>
    </w:p>
    <w:p w14:paraId="40B538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&lt;ahref="users.html"class="menu-item"&gt;&lt;iclass="bibi-people"&gt;&lt;/i&gt;用户管理&lt;/a&gt;</w:t>
      </w:r>
    </w:p>
    <w:p w14:paraId="01FB7A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&lt;ahref="courses.html"class="menu-item"&gt;&lt;iclass="bibi-book"&gt;&lt;/i&gt;课程管理&lt;/a&gt;</w:t>
      </w:r>
    </w:p>
    <w:p w14:paraId="3F9208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&lt;ahref="certifications.html"class="menu-item"&gt;&lt;iclass="bibi-award"&gt;&lt;/i&gt;认证管理&lt;/a&gt;</w:t>
      </w:r>
    </w:p>
    <w:p w14:paraId="29D1EF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&lt;divclass="menu-section"&gt;运营管理&lt;/div&gt;</w:t>
      </w:r>
    </w:p>
    <w:p w14:paraId="3431D8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&lt;ahref="labs.html"class="menu-itemactive"&gt;&lt;iclass="bibi-cloud-haze"&gt;&lt;/i&gt;实训管理&lt;/a&gt;</w:t>
      </w:r>
    </w:p>
    <w:p w14:paraId="79FBD2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&lt;ahref="competitions.html"class="menu-item"&gt;&lt;iclass="bibi-trophy"&gt;&lt;/i&gt;赛事管理&lt;/a&gt;</w:t>
      </w:r>
    </w:p>
    <w:p w14:paraId="45B129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&lt;ahref="jobs.html"class="menu-item"&gt;&lt;iclass="bibi-briefcase"&gt;&lt;/i&gt;就业管理&lt;/a&gt;</w:t>
      </w:r>
    </w:p>
    <w:p w14:paraId="71A3D1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&lt;divclass="menu-section"&gt;数据与系统&lt;/div&gt;</w:t>
      </w:r>
    </w:p>
    <w:p w14:paraId="139580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&lt;ahref="analytics.html"class="menu-item"&gt;&lt;iclass="bibi-graph-up"&gt;&lt;/i&gt;数据统计&lt;/a&gt;</w:t>
      </w:r>
    </w:p>
    <w:p w14:paraId="78D012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&lt;ahref="settings.html"class="menu-item"&gt;&lt;iclass="bibi-gear"&gt;&lt;/i&gt;系统设置&lt;/a&gt;</w:t>
      </w:r>
    </w:p>
    <w:p w14:paraId="00962B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6FDC7E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&lt;divclass="user-info"&gt;&lt;divclass="user-avatar"style="background:#e8a838;"&gt;管&lt;/div&gt;&lt;divclass="user-details"&gt;&lt;divclass="user-name"&gt;管理员&lt;/div&gt;&lt;divclass="user-role"&gt;系统管理员&lt;/div&gt;&lt;/div&gt;&lt;/div&gt;&lt;/div&gt;</w:t>
      </w:r>
    </w:p>
    <w:p w14:paraId="7FDF83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4B99F0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15D5E7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1556D1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&lt;divclass="header-nav"&gt;&lt;ahref="dashboard.html"&gt;仪表盘&lt;/a&gt;&lt;ahref="users.html"&gt;用户管理&lt;/a&gt;&lt;ahref="courses.html"&gt;课程管理&lt;/a&gt;&lt;ahref="analytics.html"&gt;数据统计&lt;/a&gt;&lt;ahref="settings.html"&gt;系统设置&lt;/a&gt;&lt;/div&gt;&lt;/div&gt;</w:t>
      </w:r>
    </w:p>
    <w:p w14:paraId="7F58A9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&lt;divclass="header-icon"title="消息"&gt;&lt;iclass="bibi-bell"&gt;&lt;/i&gt;&lt;/div&gt;&lt;ahref="../index.html"class="btnbtn-smbtn-outline"style="text-decoration:none;"&gt;&lt;iclass="bibi-box-arrow-right"&gt;&lt;/i&gt;退出&lt;/a&gt;&lt;/div&gt;</w:t>
      </w:r>
    </w:p>
    <w:p w14:paraId="2BCB06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036B5C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4BFD97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&lt;divclass="page-title"&gt;&lt;h2&gt;&lt;iclass="bibi-cloud-hazeme-2"&gt;&lt;/i&gt;实训管理&lt;/h2&gt;&lt;p&gt;管理华为云实训环境和实验内容&lt;/p&gt;&lt;/div&gt;</w:t>
      </w:r>
    </w:p>
    <w:p w14:paraId="338C2A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&lt;divclass="stat-cardsmb-4"&gt;</w:t>
      </w:r>
    </w:p>
    <w:p w14:paraId="328BCC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&lt;divclass="stat-card"&gt;&lt;divclass="stat-iconblue"&gt;&lt;iclass="bibi-server"&gt;&lt;/i&gt;&lt;/div&gt;&lt;divclass="stat-info"&gt;&lt;h3&gt;36&lt;/h3&gt;&lt;p&gt;运行中实例&lt;/p&gt;&lt;/div&gt;&lt;/div&gt;</w:t>
      </w:r>
    </w:p>
    <w:p w14:paraId="5E0544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&lt;divclass="stat-card"&gt;&lt;divclass="stat-icongreen"&gt;&lt;iclass="bibi-check-all"&gt;&lt;/i&gt;&lt;/div&gt;&lt;divclass="stat-info"&gt;&lt;h3&gt;1,024&lt;/h3&gt;&lt;p&gt;累计实验次数&lt;/p&gt;&lt;/div&gt;&lt;/div&gt;</w:t>
      </w:r>
    </w:p>
    <w:p w14:paraId="6B6B51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&lt;divclass="stat-card"&gt;&lt;divclass="stat-iconorange"&gt;&lt;iclass="bibi-hdd"&gt;&lt;/i&gt;&lt;/div&gt;&lt;divclass="stat-info"&gt;&lt;h3&gt;78%&lt;/h3&gt;&lt;p&gt;资源使用率&lt;/p&gt;&lt;/div&gt;&lt;/div&gt;</w:t>
      </w:r>
    </w:p>
    <w:p w14:paraId="4BFD5B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&lt;divclass="stat-card"&gt;&lt;divclass="stat-iconred"&gt;&lt;iclass="bibi-exclamation-triangle"&gt;&lt;/i&gt;&lt;/div&gt;&lt;divclass="stat-info"&gt;&lt;h3&gt;2&lt;/h3&gt;&lt;p&gt;异常告警&lt;/p&gt;&lt;/div&gt;&lt;/div&gt;</w:t>
      </w:r>
    </w:p>
    <w:p w14:paraId="6B82B2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0745F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3038F9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&lt;divclass="card-header"&gt;&lt;h3&gt;实验环境管理&lt;/h3&gt;&lt;buttonclass="btnbtn-smbtn-primary"onclick="showToast('正在创建新实验环境...','info')"&gt;&lt;iclass="bibi-plus-lgme-1"&gt;&lt;/i&gt;创建实验&lt;/button&gt;&lt;/div&gt;</w:t>
      </w:r>
    </w:p>
    <w:p w14:paraId="2EF0A7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07384D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&lt;tableclass="data-table"&gt;</w:t>
      </w:r>
    </w:p>
    <w:p w14:paraId="030C24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&lt;thead&gt;&lt;tr&gt;&lt;th&gt;实验名称&lt;/th&gt;&lt;th&gt;类型&lt;/th&gt;&lt;th&gt;使用人数&lt;/th&gt;&lt;th&gt;资源消耗&lt;/th&gt;&lt;th&gt;状态&lt;/th&gt;&lt;th&gt;操作&lt;/th&gt;&lt;/tr&gt;&lt;/thead&gt;</w:t>
      </w:r>
    </w:p>
    <w:p w14:paraId="132784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&lt;tbody&gt;</w:t>
      </w:r>
    </w:p>
    <w:p w14:paraId="522D27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ECS服务器部署实战&lt;/td&gt;&lt;td&gt;云计算&lt;/td&gt;&lt;td&gt;45人&lt;/td&gt;&lt;td&gt;2vCPU/4GB&lt;/td&gt;&lt;td&gt;&lt;spanclass="tagtag-success"&gt;运行中&lt;/span&gt;&lt;/td&gt;&lt;td&gt;&lt;ahref="javascript:void(0)"onclick="showToast('正在打开实例监控面板...','info')"class="btnbtn-smbtn-outline"&gt;监控&lt;/a&gt;&lt;/td&gt;&lt;/tr&gt;</w:t>
      </w:r>
    </w:p>
    <w:p w14:paraId="1DC5BB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VPC网络配置实验&lt;/td&gt;&lt;td&gt;网络&lt;/td&gt;&lt;td&gt;32人&lt;/td&gt;&lt;td&gt;1vCPU/2GB&lt;/td&gt;&lt;td&gt;&lt;spanclass="tagtag-success"&gt;运行中&lt;/span&gt;&lt;/td&gt;&lt;td&gt;&lt;ahref="javascript:void(0)"onclick="showToast('正在打开实例监控面板...','info')"class="btnbtn-smbtn-outline"&gt;监控&lt;/a&gt;&lt;/td&gt;&lt;/tr&gt;</w:t>
      </w:r>
    </w:p>
    <w:p w14:paraId="2D21A2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OBS存储实战&lt;/td&gt;&lt;td&gt;存储&lt;/td&gt;&lt;td&gt;0人&lt;/td&gt;&lt;td&gt;0&lt;/td&gt;&lt;td&gt;&lt;spanclass="tagtag-info"&gt;空闲&lt;/span&gt;&lt;/td&gt;&lt;td&gt;&lt;ahref="javascript:void(0)"onclick="showToast('实验配置功能开发中','info')"class="btnbtn-smbtn-outline"&gt;配置&lt;/a&gt;&lt;/td&gt;&lt;/tr&gt;</w:t>
      </w:r>
    </w:p>
    <w:p w14:paraId="4425BD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d&gt;Kubernetes容器实战&lt;/td&gt;&lt;td&gt;容器&lt;/td&gt;&lt;td&gt;18人&lt;/td&gt;&lt;td&gt;4vCPU/8GB&lt;/td&gt;&lt;td&gt;&lt;spanclass="tagtag-warning"&gt;高负载&lt;/span&gt;&lt;/td&gt;&lt;td&gt;&lt;ahref="javascript:void(0)"onclick="showToast('正在提交扩容请求...','info')"class="btnbtn-smbtn-outline"&gt;扩容&lt;/a&gt;&lt;/td&gt;&lt;/tr&gt;</w:t>
      </w:r>
    </w:p>
    <w:p w14:paraId="070BAD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&lt;/tbody&gt;</w:t>
      </w:r>
    </w:p>
    <w:p w14:paraId="725C2D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&lt;/table&gt;</w:t>
      </w:r>
    </w:p>
    <w:p w14:paraId="59288E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79B9F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D6B71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7B7DB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078C41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D87B5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5CA532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7B5485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&lt;script&gt;document.addEventListener('DOMContentLoaded',asyncfunction(){</w:t>
      </w:r>
    </w:p>
    <w:p w14:paraId="20BE44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358992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constres=awaitapiRequest('/admin/labs');</w:t>
      </w:r>
    </w:p>
    <w:p w14:paraId="70C68A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if(res&amp;&amp;res.success&amp;&amp;res.data){</w:t>
      </w:r>
    </w:p>
    <w:p w14:paraId="2CA2B1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consttbody=document.querySelector('.data-tabletbody');</w:t>
      </w:r>
    </w:p>
    <w:p w14:paraId="3337E3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if(tbody)tbody.innerHTML=res.data.map(function(l){</w:t>
      </w:r>
    </w:p>
    <w:p w14:paraId="034F22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'&lt;tr&gt;&lt;td&gt;'+l.name+'&lt;/td&gt;&lt;td&gt;'+(l.type||'')+'&lt;/td&gt;&lt;td&gt;0人&lt;/td&gt;&lt;td&gt;0&lt;/td&gt;&lt;td&gt;&lt;spanclass="tagtag-info"&gt;空闲&lt;/span&gt;&lt;/td&gt;&lt;td&gt;&lt;ahref="javascript:void(0)"onclick="showToast(\'实验配置功能开发中\',\'info\')"class="btnbtn-smbtn-outline"&gt;配置&lt;/a&gt;&lt;/td&gt;&lt;/tr&gt;';</w:t>
      </w:r>
    </w:p>
    <w:p w14:paraId="5055AF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}).join('');</w:t>
      </w:r>
    </w:p>
    <w:p w14:paraId="550641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13559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}catch(e){}</w:t>
      </w:r>
    </w:p>
    <w:p w14:paraId="63E0C5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});&lt;/script&gt;</w:t>
      </w:r>
    </w:p>
    <w:p w14:paraId="397363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06AB93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15047A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﻿&lt;!DOCTYPEhtml&gt;</w:t>
      </w:r>
    </w:p>
    <w:p w14:paraId="45A4E9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2FFC0E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1C8748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362713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465CA6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&lt;title&gt;课程管理-华技云管理端&lt;/title&gt;</w:t>
      </w:r>
    </w:p>
    <w:p w14:paraId="7C881D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6280E1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177101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701AD8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7AEEA0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63CAA7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6C3F04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4C31A6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&lt;divclass="sidebar-header"style="background:linear-gradient(135deg,#062c5a,#094086);"&gt;&lt;h1&gt;&lt;iclass="bibi-shield-lock-fill"&gt;&lt;/i&gt;管理端&lt;/h1&gt;&lt;/div&gt;</w:t>
      </w:r>
    </w:p>
    <w:p w14:paraId="75A0ED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6E0DAE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&lt;divclass="menu-section"&gt;核心管理&lt;/div&gt;</w:t>
      </w:r>
    </w:p>
    <w:p w14:paraId="101E2B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&lt;ahref="dashboard.html"class="menu-item"&gt;&lt;iclass="bibi-speedometer2"&gt;&lt;/i&gt;管理仪表盘&lt;/a&gt;</w:t>
      </w:r>
    </w:p>
    <w:p w14:paraId="576E3B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&lt;ahref="users.html"class="menu-item"&gt;&lt;iclass="bibi-people"&gt;&lt;/i&gt;用户管理&lt;/a&gt;</w:t>
      </w:r>
    </w:p>
    <w:p w14:paraId="6D8B35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&lt;ahref="courses.html"class="menu-itemactive"&gt;&lt;iclass="bibi-book"&gt;&lt;/i&gt;课程管理&lt;/a&gt;</w:t>
      </w:r>
    </w:p>
    <w:p w14:paraId="22EDCD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&lt;ahref="certifications.html"class="menu-item"&gt;&lt;iclass="bibi-award"&gt;&lt;/i&gt;认证管理&lt;/a&gt;</w:t>
      </w:r>
    </w:p>
    <w:p w14:paraId="182496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&lt;divclass="menu-section"&gt;运营管理&lt;/div&gt;</w:t>
      </w:r>
    </w:p>
    <w:p w14:paraId="624A9A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&lt;ahref="labs.html"class="menu-item"&gt;&lt;iclass="bibi-cloud-haze"&gt;&lt;/i&gt;实训管理&lt;/a&gt;</w:t>
      </w:r>
    </w:p>
    <w:p w14:paraId="44EA9C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&lt;ahref="competitions.html"class="menu-item"&gt;&lt;iclass="bibi-trophy"&gt;&lt;/i&gt;赛事管理&lt;/a&gt;</w:t>
      </w:r>
    </w:p>
    <w:p w14:paraId="0FB0CE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&lt;ahref="jobs.html"class="menu-item"&gt;&lt;iclass="bibi-briefcase"&gt;&lt;/i&gt;就业管理&lt;/a&gt;</w:t>
      </w:r>
    </w:p>
    <w:p w14:paraId="3360B2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&lt;divclass="menu-section"&gt;数据与系统&lt;/div&gt;</w:t>
      </w:r>
    </w:p>
    <w:p w14:paraId="433890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&lt;ahref="analytics.html"class="menu-item"&gt;&lt;iclass="bibi-graph-up"&gt;&lt;/i&gt;数据统计&lt;/a&gt;</w:t>
      </w:r>
    </w:p>
    <w:p w14:paraId="0629DB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&lt;ahref="settings.html"class="menu-item"&gt;&lt;iclass="bibi-gear"&gt;&lt;/i&gt;系统设置&lt;/a&gt;</w:t>
      </w:r>
    </w:p>
    <w:p w14:paraId="33216C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2228E5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</w:t>
      </w:r>
    </w:p>
    <w:p w14:paraId="07D503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&lt;divclass="user-info"&gt;</w:t>
      </w:r>
    </w:p>
    <w:p w14:paraId="6CE86A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&lt;divclass="user-avatar"style="background:#e8a838;"&gt;管&lt;/div&gt;</w:t>
      </w:r>
    </w:p>
    <w:p w14:paraId="060808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&lt;divclass="user-details"&gt;&lt;divclass="user-name"&gt;管理员&lt;/div&gt;&lt;divclass="user-role"&gt;系统管理员&lt;/div&gt;&lt;/div&gt;</w:t>
      </w:r>
    </w:p>
    <w:p w14:paraId="7BA1AE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489B9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FA536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65C91A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3D35DD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5399EF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</w:t>
      </w:r>
    </w:p>
    <w:p w14:paraId="1B6C417B">
      <w:r>
        <w:br w:type="page"/>
      </w:r>
    </w:p>
    <w:p w14:paraId="7623FC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&lt;divclass="header-nav"&gt;</w:t>
      </w:r>
    </w:p>
    <w:p w14:paraId="3615D3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&lt;ahref="dashboard.html"&gt;仪表盘&lt;/a&gt;</w:t>
      </w:r>
    </w:p>
    <w:p w14:paraId="059899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&lt;ahref="users.html"&gt;用户管理&lt;/a&gt;</w:t>
      </w:r>
    </w:p>
    <w:p w14:paraId="519933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&lt;ahref="courses.html"class="active"&gt;课程管理&lt;/a&gt;</w:t>
      </w:r>
    </w:p>
    <w:p w14:paraId="6AF5D4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&lt;ahref="analytics.html"&gt;数据统计&lt;/a&gt;</w:t>
      </w:r>
    </w:p>
    <w:p w14:paraId="253E9C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&lt;ahref="settings.html"&gt;系统设置&lt;/a&gt;</w:t>
      </w:r>
    </w:p>
    <w:p w14:paraId="133341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3FF36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DA276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</w:t>
      </w:r>
    </w:p>
    <w:p w14:paraId="15FE5C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&lt;divclass="header-icon"title="消息"&gt;&lt;iclass="bibi-bell"&gt;&lt;/i&gt;&lt;spanclass="badge"&gt;&lt;/span&gt;&lt;/div&gt;</w:t>
      </w:r>
    </w:p>
    <w:p w14:paraId="53F35F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&lt;ahref="../index.html"class="btnbtn-smbtn-outline"style="text-decoration:none;"&gt;&lt;iclass="bibi-box-arrow-right"&gt;&lt;/i&gt;退出&lt;/a&gt;</w:t>
      </w:r>
    </w:p>
    <w:p w14:paraId="35C565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514C7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73511E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2217BF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&lt;divclass="page-title"&gt;&lt;h2&gt;&lt;iclass="bibi-bookme-2"&gt;&lt;/i&gt;课程管理&lt;/h2&gt;&lt;p&gt;管理课程内容、章节和学习资源&lt;/p&gt;&lt;/div&gt;</w:t>
      </w:r>
    </w:p>
    <w:p w14:paraId="13C8B6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4DDF1E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&lt;divclass="card-body"style="display:flex;justify-content:space-between;align-items:center;flex-wrap:wrap;gap:12px;"&gt;</w:t>
      </w:r>
    </w:p>
    <w:p w14:paraId="1CDB2E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&lt;divstyle="display:flex;gap:12px;flex-wrap:wrap;"&gt;</w:t>
      </w:r>
    </w:p>
    <w:p w14:paraId="05A62C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&lt;divclass="search-box"&gt;&lt;iclass="bibi-search"&gt;&lt;/i&gt;&lt;inputtype="text"placeholder="搜索课程名称..."&gt;&lt;/div&gt;</w:t>
      </w:r>
    </w:p>
    <w:p w14:paraId="1FAE9D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&lt;selectstyle="padding:8px12px;border:1pxsolid#e5e7eb;border-radius:6px;font-size:13px;"&gt;</w:t>
      </w:r>
    </w:p>
    <w:p w14:paraId="1F19C1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&lt;option&gt;全部类别&lt;/option&gt;&lt;option&gt;HCIA&lt;/option&gt;&lt;option&gt;HCIP&lt;/option&gt;&lt;option&gt;HCIE&lt;/option&gt;</w:t>
      </w:r>
    </w:p>
    <w:p w14:paraId="0A9B31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&lt;/select&gt;</w:t>
      </w:r>
    </w:p>
    <w:p w14:paraId="39B566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427A3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&lt;buttonclass="btnbtn-primary"onclick="showToast('正在创建新课程...','info')"&gt;&lt;iclass="bibi-plus-lgme-1"&gt;&lt;/i&gt;创建课程&lt;/button&gt;</w:t>
      </w:r>
    </w:p>
    <w:p w14:paraId="398463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89757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86A93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&lt;divclass="grid-3"id="courseGrid"&gt;</w:t>
      </w:r>
    </w:p>
    <w:p w14:paraId="6BDAA5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5491DA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12260E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6400BD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&lt;defs&gt;&lt;linearGradientid="hcda"x1="0%"y1="0%"x2="100%"y2="100%"&gt;&lt;stopoffset="0%"stop-color="#3b82f6"/&gt;&lt;stopoffset="100%"stop-color="#1e3a8a"/&gt;&lt;/linearGradient&gt;&lt;/defs&gt;</w:t>
      </w:r>
    </w:p>
    <w:p w14:paraId="4E7054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&lt;rectwidth="400"height="200"fill="url(#hcda)"/&gt;</w:t>
      </w:r>
    </w:p>
    <w:p w14:paraId="70B68B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&lt;circlecx="340"cy="40"r="60"fill="rgba(255,255,255,0.08)"/&gt;&lt;circlecx="370"cy="80"r="40"fill="rgba(255,255,255,0.06)"/&gt;</w:t>
      </w:r>
    </w:p>
    <w:p w14:paraId="6A2003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&lt;textx="32"y="118"fill="#ffffff"font-family="'MicrosoftYaHei','PingFangSC',sans-serif"font-size="26"font-weight="700"&gt;HCIA-Datacom&lt;/text&gt;</w:t>
      </w:r>
    </w:p>
    <w:p w14:paraId="71B521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&lt;textx="32"y="148"fill="rgba(255,255,255,0.85)"font-family="'MicrosoftYaHei','PingFangSC',sans-serif"font-size="14"&gt;数据通信基础认证&lt;/text&gt;</w:t>
      </w:r>
    </w:p>
    <w:p w14:paraId="091DE6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7A0F07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5C689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744020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&lt;h4&gt;HCIA-Datacom基础认证&lt;/h4&gt;</w:t>
      </w:r>
    </w:p>
    <w:p w14:paraId="698C74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&lt;p&gt;数据通信基础，网络工程师入门必学&lt;/p&gt;</w:t>
      </w:r>
    </w:p>
    <w:p w14:paraId="44D564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484A13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&lt;spanclass="tagtag-success"&gt;已上线&lt;/span&gt;</w:t>
      </w:r>
    </w:p>
    <w:p w14:paraId="290022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39ECCC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&lt;ahref="javascript:void(0)"onclick="editCourse(this)"class="btnbtn-smbtn-outline"&gt;编辑&lt;/a&gt;</w:t>
      </w:r>
    </w:p>
    <w:p w14:paraId="02BF16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&lt;ahref="javascript:void(0)"onclick="toggleCourse(this,'offline')"class="btnbtn-smbtn-outlinetext-danger"&gt;下架&lt;/a&gt;</w:t>
      </w:r>
    </w:p>
    <w:p w14:paraId="7893F4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40D5A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147C3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0AF8E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B43AF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0A79C558">
      <w:r>
        <w:br w:type="page"/>
      </w:r>
    </w:p>
    <w:p w14:paraId="242C39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46D9B5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4D6FE9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&lt;defs&gt;&lt;linearGradientid="hcdp"x1="0%"y1="0%"x2="100%"y2="100%"&gt;&lt;stopoffset="0%"stop-color="#7c3aed"/&gt;&lt;stopoffset="100%"stop-color="#4c1d95"/&gt;&lt;/linearGradient&gt;&lt;/defs&gt;</w:t>
      </w:r>
    </w:p>
    <w:p w14:paraId="320F31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&lt;rectwidth="400"height="200"fill="url(#hcdp)"/&gt;</w:t>
      </w:r>
    </w:p>
    <w:p w14:paraId="35D605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&lt;polygonpoints="0,0180,080,2000,200"fill="rgba(255,255,255,0.06)"/&gt;</w:t>
      </w:r>
    </w:p>
    <w:p w14:paraId="45DC39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&lt;polygonpoints="180,0280,0180,20080,200"fill="rgba(255,255,255,0.04)"/&gt;</w:t>
      </w:r>
    </w:p>
    <w:p w14:paraId="19BC97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&lt;textx="32"y="118"fill="#ffffff"font-family="'MicrosoftYaHei','PingFangSC',sans-serif"font-size="26"font-weight="700"&gt;HCIP-Datacom&lt;/text&gt;</w:t>
      </w:r>
    </w:p>
    <w:p w14:paraId="577F44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&lt;textx="32"y="148"fill="rgba(255,255,255,0.85)"font-family="'MicrosoftYaHei','PingFangSC',sans-serif"font-size="14"&gt;高级路由交换·企业实战&lt;/text&gt;</w:t>
      </w:r>
    </w:p>
    <w:p w14:paraId="0ADB17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699F71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5735D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17258E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&lt;h4&gt;HCIP-Datacom高级认证&lt;/h4&gt;</w:t>
      </w:r>
    </w:p>
    <w:p w14:paraId="626001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&lt;p&gt;高级路由交换，企业网络实战&lt;/p&gt;</w:t>
      </w:r>
    </w:p>
    <w:p w14:paraId="4BD4A3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697521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&lt;spanclass="tagtag-success"&gt;已上线&lt;/span&gt;</w:t>
      </w:r>
    </w:p>
    <w:p w14:paraId="79F3C1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5607A7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&lt;ahref="javascript:void(0)"onclick="editCourse(this)"class="btnbtn-smbtn-outline"&gt;编辑&lt;/a&gt;</w:t>
      </w:r>
    </w:p>
    <w:p w14:paraId="42ADD5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&lt;ahref="javascript:void(0)"onclick="toggleCourse(this,'offline')"class="btnbtn-smbtn-outlinetext-danger"&gt;下架&lt;/a&gt;</w:t>
      </w:r>
    </w:p>
    <w:p w14:paraId="59606F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7F142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B131D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DB615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AAFE8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5B0DB7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7F5142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156022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&lt;defs&gt;&lt;linearGradientid="hcdx"x1="0%"y1="0%"x2="100%"y2="100%"&gt;&lt;stopoffset="0%"stop-color="#dc2626"/&gt;&lt;stopoffset="50%"stop-color="#991b1b"/&gt;&lt;stopoffset="100%"stop-color="#581616"/&gt;&lt;/linearGradient&gt;&lt;/defs&gt;</w:t>
      </w:r>
    </w:p>
    <w:p w14:paraId="73617A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&lt;rectwidth="400"height="200"fill="url(#hcdx)"/&gt;</w:t>
      </w:r>
    </w:p>
    <w:p w14:paraId="46061E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&lt;circlecx="60"cy="50"r="40"fill="rgba(251,191,36,0.1)"/&gt;</w:t>
      </w:r>
    </w:p>
    <w:p w14:paraId="5B0142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&lt;textx="32"y="118"fill="#ffffff"font-family="'MicrosoftYaHei','PingFangSC',sans-serif"font-size="26"font-weight="700"&gt;HCIE-Datacom&lt;/text&gt;</w:t>
      </w:r>
    </w:p>
    <w:p w14:paraId="3B05F2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&lt;textx="32"y="148"fill="rgba(255,255,255,0.85)"font-family="'MicrosoftYaHei','PingFangSC',sans-serif"font-size="14"&gt;顶级专家认证·面试+实验&lt;/text&gt;</w:t>
      </w:r>
    </w:p>
    <w:p w14:paraId="24B4DE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635B10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0EE0D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655F3D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&lt;h4&gt;HCIE-Datacom专家认证&lt;/h4&gt;</w:t>
      </w:r>
    </w:p>
    <w:p w14:paraId="06B8B7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&lt;p&gt;顶级网络专家认证，面试+实验&lt;/p&gt;</w:t>
      </w:r>
    </w:p>
    <w:p w14:paraId="00D4A0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0EF940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&lt;spanclass="tagtag-success"&gt;已上线&lt;/span&gt;</w:t>
      </w:r>
    </w:p>
    <w:p w14:paraId="44BD0D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443ABE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&lt;ahref="javascript:void(0)"onclick="editCourse(this)"class="btnbtn-smbtn-outline"&gt;编辑&lt;/a&gt;</w:t>
      </w:r>
    </w:p>
    <w:p w14:paraId="761116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&lt;ahref="javascript:void(0)"onclick="toggleCourse(this,'offline')"class="btnbtn-smbtn-outlinetext-danger"&gt;下架&lt;/a&gt;</w:t>
      </w:r>
    </w:p>
    <w:p w14:paraId="601ACD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0AC8C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BC610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B6FB0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5C47C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1A6CBD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397C71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167B6B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&lt;defs&gt;&lt;linearGradientid="hccd"x1="0%"y1="0%"x2="100%"y2="100%"&gt;&lt;stopoffset="0%"stop-color="#06b6d4"/&gt;&lt;stopoffset="100%"stop-color="#0e7490"/&gt;&lt;/linearGradient&gt;&lt;/defs&gt;</w:t>
      </w:r>
    </w:p>
    <w:p w14:paraId="4256B0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&lt;rectwidth="400"height="200"fill="url(#hccd)"/&gt;</w:t>
      </w:r>
    </w:p>
    <w:p w14:paraId="17713E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&lt;textx="32"y="118"fill="#ffffff"font-family="'MicrosoftYaHei','PingFangSC',sans-serif"font-size="26"font-weight="700"&gt;HCIA-Cloud&lt;/text&gt;</w:t>
      </w:r>
    </w:p>
    <w:p w14:paraId="5008B4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&lt;textx="32"y="148"fill="rgba(255,255,255,0.85)"font-family="'MicrosoftYaHei','PingFangSC',sans-serif"font-size="14"&gt;华为云计算·基础架构&lt;/text&gt;</w:t>
      </w:r>
    </w:p>
    <w:p w14:paraId="04D671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47B86E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4A6B2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0B3B7A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&lt;h4&gt;华为云计算HCIA-Cloud&lt;/h4&gt;</w:t>
      </w:r>
    </w:p>
    <w:p w14:paraId="78FCB3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&lt;p&gt;云计算基础架构与华为云解决方案&lt;/p&gt;</w:t>
      </w:r>
    </w:p>
    <w:p w14:paraId="381B17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33320E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&lt;spanclass="tagtag-success"&gt;已上线&lt;/span&gt;</w:t>
      </w:r>
    </w:p>
    <w:p w14:paraId="59A723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413422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&lt;ahref="javascript:void(0)"onclick="editCourse(this)"class="btnbtn-smbtn-outline"&gt;编辑&lt;/a&gt;</w:t>
      </w:r>
    </w:p>
    <w:p w14:paraId="79E0D8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&lt;ahref="javascript:void(0)"onclick="toggleCourse(this,'offline')"class="btnbtn-smbtn-outlinetext-danger"&gt;下架&lt;/a&gt;</w:t>
      </w:r>
    </w:p>
    <w:p w14:paraId="526FBC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24D42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78A99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C9A7E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A2E9F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1C3D0A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708A73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573C6C3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&lt;defs&gt;&lt;linearGradientid="hbbd"x1="0%"y1="0%"x2="100%"y2="100%"&gt;&lt;stopoffset="0%"stop-color="#10b981"/&gt;&lt;stopoffset="100%"stop-color="#065f46"/&gt;&lt;/linearGradient&gt;&lt;/defs&gt;</w:t>
      </w:r>
    </w:p>
    <w:p w14:paraId="42C95E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&lt;rectwidth="400"height="200"fill="url(#hbbd)"/&gt;</w:t>
      </w:r>
    </w:p>
    <w:p w14:paraId="1E4FA2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&lt;textx="32"y="118"fill="#ffffff"font-family="'MicrosoftYaHei','PingFangSC',sans-serif"font-size="26"font-weight="700"&gt;HCIA-BigData&lt;/text&gt;</w:t>
      </w:r>
    </w:p>
    <w:p w14:paraId="16523D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&lt;textx="32"y="148"fill="rgba(255,255,255,0.85)"font-family="'MicrosoftYaHei','PingFangSC',sans-serif"font-size="14"&gt;大数据采集·存储与分析&lt;/text&gt;</w:t>
      </w:r>
    </w:p>
    <w:p w14:paraId="4E678E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3A817E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38CB99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4BB316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&lt;h4&gt;华为大数据HCIA-BigData&lt;/h4&gt;</w:t>
      </w:r>
    </w:p>
    <w:p w14:paraId="196A99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&lt;p&gt;大数据采集、存储与分析技术&lt;/p&gt;</w:t>
      </w:r>
    </w:p>
    <w:p w14:paraId="06DDCF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2F4267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&lt;spanclass="tagtag-success"&gt;已上线&lt;/span&gt;</w:t>
      </w:r>
    </w:p>
    <w:p w14:paraId="509F92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736EB2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&lt;ahref="javascript:void(0)"onclick="editCourse(this)"class="btnbtn-smbtn-outline"&gt;编辑&lt;/a&gt;</w:t>
      </w:r>
    </w:p>
    <w:p w14:paraId="06F817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&lt;ahref="javascript:void(0)"onclick="toggleCourse(this,'offline')"class="btnbtn-smbtn-outlinetext-danger"&gt;下架&lt;/a&gt;</w:t>
      </w:r>
    </w:p>
    <w:p w14:paraId="0E4168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3E2C3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98C51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E5192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506F3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&lt;divclass="img-card"data-course-id=""&gt;</w:t>
      </w:r>
    </w:p>
    <w:p w14:paraId="7A1FDB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&lt;divclass="img-wrapper"&gt;</w:t>
      </w:r>
    </w:p>
    <w:p w14:paraId="32F432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&lt;svgviewBox="00400200"preserveAspectRatio="xMidYMidslice"style="width:100%;height:100%;display:block;"xmlns="http://www.w3.org/2000/svg"&gt;</w:t>
      </w:r>
    </w:p>
    <w:p w14:paraId="0B74BE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&lt;defs&gt;&lt;linearGradientid="hcai"x1="0%"y1="0%"x2="100%"y2="100%"&gt;&lt;stopoffset="0%"stop-color="#f59e0b"/&gt;&lt;stopoffset="100%"stop-color="#92400e"/&gt;&lt;/linearGradient&gt;&lt;/defs&gt;</w:t>
      </w:r>
    </w:p>
    <w:p w14:paraId="5EED8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&lt;rectwidth="400"height="200"fill="url(#hcai)"/&gt;</w:t>
      </w:r>
    </w:p>
    <w:p w14:paraId="248170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&lt;textx="32"y="118"fill="#ffffff"font-family="'MicrosoftYaHei','PingFangSC',sans-serif"font-size="26"font-weight="700"&gt;HCIA-AI&lt;/text&gt;</w:t>
      </w:r>
    </w:p>
    <w:p w14:paraId="267657C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&lt;textx="32"y="148"fill="rgba(255,255,255,0.85)"font-family="'MicrosoftYaHei','PingFangSC',sans-serif"font-size="14"&gt;机器学习·深度学习·昇腾&lt;/text&gt;</w:t>
      </w:r>
    </w:p>
    <w:p w14:paraId="3C0242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&lt;/svg&gt;</w:t>
      </w:r>
    </w:p>
    <w:p w14:paraId="20F876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008BE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&lt;divclass="card-content"&gt;</w:t>
      </w:r>
    </w:p>
    <w:p w14:paraId="3DD157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&lt;h4&gt;华为人工智能HCIA-AI&lt;/h4&gt;</w:t>
      </w:r>
    </w:p>
    <w:p w14:paraId="426B7D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&lt;p&gt;机器学习、深度学习与华为昇腾&lt;/p&gt;</w:t>
      </w:r>
    </w:p>
    <w:p w14:paraId="464DF4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&lt;divstyle="display:flex;justify-content:space-between;align-items:center;margin-top:12px;"&gt;</w:t>
      </w:r>
    </w:p>
    <w:p w14:paraId="5B458E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&lt;spanclass="tagtag-info"&gt;待审核&lt;/span&gt;</w:t>
      </w:r>
    </w:p>
    <w:p w14:paraId="7D1800DD">
      <w:r>
        <w:br w:type="page"/>
      </w:r>
    </w:p>
    <w:p w14:paraId="2E8480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64629C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&lt;ahref="javascript:void(0)"onclick="approveCourse(this)"class="btnbtn-smbtn-primary"&gt;审核通过&lt;/a&gt;</w:t>
      </w:r>
    </w:p>
    <w:p w14:paraId="4E3A90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&lt;ahref="javascript:void(0)"onclick="rejectCourse(this)"class="btnbtn-smbtn-outlinetext-danger"&gt;驳回&lt;/a&gt;</w:t>
      </w:r>
    </w:p>
    <w:p w14:paraId="72A9D2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C9A80C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BC773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C1E08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36C96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3A7DA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E02E1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6DB2E5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F33AF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7F3FD0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785CBF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&lt;script&gt;document.addEventListener('DOMContentLoaded',asyncfunction(){</w:t>
      </w:r>
    </w:p>
    <w:p w14:paraId="7BDC9F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689A10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constres=awaitapiRequest('/admin/courses');</w:t>
      </w:r>
    </w:p>
    <w:p w14:paraId="66D553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if(res&amp;&amp;res.success&amp;&amp;res.data){</w:t>
      </w:r>
    </w:p>
    <w:p w14:paraId="4BEAE1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constcards=document.querySelectorAll('#courseGrid.img-card');</w:t>
      </w:r>
    </w:p>
    <w:p w14:paraId="3ADBFB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res.data.forEach(function(c,i){</w:t>
      </w:r>
    </w:p>
    <w:p w14:paraId="5F99FC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if(i&lt;cards.length&amp;&amp;c.id){</w:t>
      </w:r>
    </w:p>
    <w:p w14:paraId="03978C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constcard=cards[i];</w:t>
      </w:r>
    </w:p>
    <w:p w14:paraId="694E8F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card.setAttribute('data-course-id',c.id);</w:t>
      </w:r>
    </w:p>
    <w:p w14:paraId="59D67A8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consth4=card.querySelector('h4');</w:t>
      </w:r>
    </w:p>
    <w:p w14:paraId="23023E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constp=card.querySelector('p');</w:t>
      </w:r>
    </w:p>
    <w:p w14:paraId="5C5687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if(h4&amp;&amp;c.name)h4.textContent=c.name;</w:t>
      </w:r>
    </w:p>
    <w:p w14:paraId="58CBA1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if(p&amp;&amp;c.description)p.textContent=c.description;</w:t>
      </w:r>
    </w:p>
    <w:p w14:paraId="4621D0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consttag=card.querySelector('.tag');</w:t>
      </w:r>
    </w:p>
    <w:p w14:paraId="37BCBA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if(tag){</w:t>
      </w:r>
    </w:p>
    <w:p w14:paraId="3C45D5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varstatusMap={</w:t>
      </w:r>
    </w:p>
    <w:p w14:paraId="39D98F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'PUBLISHED':{text:'已上线',cls:'tag-success'},</w:t>
      </w:r>
    </w:p>
    <w:p w14:paraId="639C85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'PENDING':{text:'待审核',cls:'tag-info'},</w:t>
      </w:r>
    </w:p>
    <w:p w14:paraId="048E46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'OFFLINE':{text:'已下架',cls:'tag-warning'},</w:t>
      </w:r>
    </w:p>
    <w:p w14:paraId="28897B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'DRAFT':{text:'草稿',cls:'tag-warning'}</w:t>
      </w:r>
    </w:p>
    <w:p w14:paraId="30AF27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1ED58A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vars=statusMap[c.status]||{text:c.status||'未知',cls:'tag-info'};</w:t>
      </w:r>
    </w:p>
    <w:p w14:paraId="2ADEB7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tag.textContent=s.text;</w:t>
      </w:r>
    </w:p>
    <w:p w14:paraId="21ED71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tag.className='tag'+s.cls;</w:t>
      </w:r>
    </w:p>
    <w:p w14:paraId="35DC2F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C231F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5D47B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15B2E8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095CC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}catch(e){}</w:t>
      </w:r>
    </w:p>
    <w:p w14:paraId="75469C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7197EF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functioneditCourse(el){</w:t>
      </w:r>
    </w:p>
    <w:p w14:paraId="7EABBF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varcard=el.closest('.img-card');</w:t>
      </w:r>
    </w:p>
    <w:p w14:paraId="17C5C6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varid=card.getAttribute('data-course-id');</w:t>
      </w:r>
    </w:p>
    <w:p w14:paraId="5F5FB6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varname=(card.querySelector('h4')||{}).textContent||'';</w:t>
      </w:r>
    </w:p>
    <w:p w14:paraId="25D452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showToast('正在编辑课程：'+name+(id?'（#'+id+'）':''),'info');</w:t>
      </w:r>
    </w:p>
    <w:p w14:paraId="20D115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7DFC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functiontoggleCourse(el,action){</w:t>
      </w:r>
    </w:p>
    <w:p w14:paraId="6DB0BE92">
      <w:r>
        <w:br w:type="page"/>
      </w:r>
    </w:p>
    <w:p w14:paraId="49DF62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varcard=el.closest('.img-card');</w:t>
      </w:r>
    </w:p>
    <w:p w14:paraId="5450FC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varname=(card.querySelector('h4')||{}).textContent||'';</w:t>
      </w:r>
    </w:p>
    <w:p w14:paraId="391967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vartag=card.querySelector('.tag');</w:t>
      </w:r>
    </w:p>
    <w:p w14:paraId="758C12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if(action==='offline'){</w:t>
      </w:r>
    </w:p>
    <w:p w14:paraId="6A1024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tag.textContent='已下架';</w:t>
      </w:r>
    </w:p>
    <w:p w14:paraId="436D81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tag.className='tagtag-warning';</w:t>
      </w:r>
    </w:p>
    <w:p w14:paraId="6394B6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showToast('已下架课程：'+name,'success');</w:t>
      </w:r>
    </w:p>
    <w:p w14:paraId="109CC5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15F47C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tag.textContent='已上线';</w:t>
      </w:r>
    </w:p>
    <w:p w14:paraId="52CC00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tag.className='tagtag-success';</w:t>
      </w:r>
    </w:p>
    <w:p w14:paraId="1715BF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showToast('已上线课程：'+name,'success');</w:t>
      </w:r>
    </w:p>
    <w:p w14:paraId="102B50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02229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26445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functionapproveCourse(el){</w:t>
      </w:r>
    </w:p>
    <w:p w14:paraId="6F0BC4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varcard=el.closest('.img-card');</w:t>
      </w:r>
    </w:p>
    <w:p w14:paraId="3B4484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varname=(card.querySelector('h4')||{}).textContent||'';</w:t>
      </w:r>
    </w:p>
    <w:p w14:paraId="33329F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vartag=card.querySelector('.tag');</w:t>
      </w:r>
    </w:p>
    <w:p w14:paraId="0EBEF7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tag.textContent='已上线';</w:t>
      </w:r>
    </w:p>
    <w:p w14:paraId="6E534A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tag.className='tagtag-success';</w:t>
      </w:r>
    </w:p>
    <w:p w14:paraId="5F9EB1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varbtnRow=el.parentNode;</w:t>
      </w:r>
    </w:p>
    <w:p w14:paraId="049857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btnRow.innerHTML='&lt;ahref="javascript:void(0)"onclick="editCourse(this)"class="btnbtn-smbtn-outline"&gt;编辑&lt;/a&gt;'+</w:t>
      </w:r>
    </w:p>
    <w:p w14:paraId="666C99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'&lt;ahref="javascript:void(0)"onclick="toggleCourse(this,\'offline\')"class="btnbtn-smbtn-outlinetext-danger"&gt;下架&lt;/a&gt;';</w:t>
      </w:r>
    </w:p>
    <w:p w14:paraId="035E5C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showToast('已审核通过：'+name,'success');</w:t>
      </w:r>
    </w:p>
    <w:p w14:paraId="586C43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0BE55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functionrejectCourse(el){</w:t>
      </w:r>
    </w:p>
    <w:p w14:paraId="177751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varcard=el.closest('.img-card');</w:t>
      </w:r>
    </w:p>
    <w:p w14:paraId="293DA9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varname=(card.querySelector('h4')||{}).textContent||'';</w:t>
      </w:r>
    </w:p>
    <w:p w14:paraId="5AB73A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vartag=card.querySelector('.tag');</w:t>
      </w:r>
    </w:p>
    <w:p w14:paraId="5952CE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tag.textContent='已驳回';</w:t>
      </w:r>
    </w:p>
    <w:p w14:paraId="777E90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tag.className='tagtag-danger';</w:t>
      </w:r>
    </w:p>
    <w:p w14:paraId="6588F3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showToast('已驳回：'+name,'warning');</w:t>
      </w:r>
    </w:p>
    <w:p w14:paraId="33024B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3C8B7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&lt;/script&gt;</w:t>
      </w:r>
    </w:p>
    <w:p w14:paraId="128D93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6749DD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5D10A7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﻿&lt;!DOCTYPEhtml&gt;</w:t>
      </w:r>
    </w:p>
    <w:p w14:paraId="65E644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1E40C6F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36388A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33C15E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076E2F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&lt;title&gt;用户管理-华技云管理端&lt;/title&gt;</w:t>
      </w:r>
    </w:p>
    <w:p w14:paraId="13AD5F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1C4034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6D241D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429186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3CC6F5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5BDE77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317B35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201713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&lt;divclass="sidebar-header"style="background:linear-gradient(135deg,#062c5a,#094086);"&gt;&lt;h1&gt;&lt;iclass="bibi-shield-lock-fill"&gt;&lt;/i&gt;管理端&lt;/h1&gt;&lt;/div&gt;</w:t>
      </w:r>
    </w:p>
    <w:p w14:paraId="71642C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75DDC498">
      <w:r>
        <w:br w:type="page"/>
      </w:r>
    </w:p>
    <w:p w14:paraId="4B8176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&lt;divclass="menu-section"&gt;核心管理&lt;/div&gt;</w:t>
      </w:r>
    </w:p>
    <w:p w14:paraId="3B37C03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&lt;ahref="dashboard.html"class="menu-item"&gt;&lt;iclass="bibi-speedometer2"&gt;&lt;/i&gt;管理仪表盘&lt;/a&gt;</w:t>
      </w:r>
    </w:p>
    <w:p w14:paraId="4610AF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&lt;ahref="users.html"class="menu-itemactive"&gt;&lt;iclass="bibi-people"&gt;&lt;/i&gt;用户管理&lt;/a&gt;</w:t>
      </w:r>
    </w:p>
    <w:p w14:paraId="5276CD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&lt;ahref="courses.html"class="menu-item"&gt;&lt;iclass="bibi-book"&gt;&lt;/i&gt;课程管理&lt;/a&gt;</w:t>
      </w:r>
    </w:p>
    <w:p w14:paraId="4E58AE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&lt;ahref="certifications.html"class="menu-item"&gt;&lt;iclass="bibi-award"&gt;&lt;/i&gt;认证管理&lt;/a&gt;</w:t>
      </w:r>
    </w:p>
    <w:p w14:paraId="576D08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&lt;divclass="menu-section"&gt;运营管理&lt;/div&gt;</w:t>
      </w:r>
    </w:p>
    <w:p w14:paraId="0CBC4C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&lt;ahref="labs.html"class="menu-item"&gt;&lt;iclass="bibi-cloud-haze"&gt;&lt;/i&gt;实训管理&lt;/a&gt;</w:t>
      </w:r>
    </w:p>
    <w:p w14:paraId="39F600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&lt;ahref="competitions.html"class="menu-item"&gt;&lt;iclass="bibi-trophy"&gt;&lt;/i&gt;赛事管理&lt;/a&gt;</w:t>
      </w:r>
    </w:p>
    <w:p w14:paraId="2B7D94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&lt;ahref="jobs.html"class="menu-item"&gt;&lt;iclass="bibi-briefcase"&gt;&lt;/i&gt;就业管理&lt;/a&gt;</w:t>
      </w:r>
    </w:p>
    <w:p w14:paraId="355ADD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&lt;divclass="menu-section"&gt;数据与系统&lt;/div&gt;</w:t>
      </w:r>
    </w:p>
    <w:p w14:paraId="430C73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&lt;ahref="analytics.html"class="menu-item"&gt;&lt;iclass="bibi-graph-up"&gt;&lt;/i&gt;数据统计&lt;/a&gt;</w:t>
      </w:r>
    </w:p>
    <w:p w14:paraId="051DE6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&lt;ahref="settings.html"class="menu-item"&gt;&lt;iclass="bibi-gear"&gt;&lt;/i&gt;系统设置&lt;/a&gt;</w:t>
      </w:r>
    </w:p>
    <w:p w14:paraId="7028D81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20AADE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</w:t>
      </w:r>
    </w:p>
    <w:p w14:paraId="16FF30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&lt;divclass="user-info"&gt;</w:t>
      </w:r>
    </w:p>
    <w:p w14:paraId="22376D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&lt;divclass="user-avatar"style="background:#e8a838;"&gt;管&lt;/div&gt;</w:t>
      </w:r>
    </w:p>
    <w:p w14:paraId="631AE8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&lt;divclass="user-details"&gt;&lt;divclass="user-name"&gt;管理员&lt;/div&gt;&lt;divclass="user-role"&gt;系统管理员&lt;/div&gt;&lt;/div&gt;</w:t>
      </w:r>
    </w:p>
    <w:p w14:paraId="5B53C0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9C809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C65CD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308F24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375F56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212BA2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</w:t>
      </w:r>
    </w:p>
    <w:p w14:paraId="7A871B6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&lt;divclass="header-nav"&gt;</w:t>
      </w:r>
    </w:p>
    <w:p w14:paraId="7E2BDF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&lt;ahref="dashboard.html"&gt;仪表盘&lt;/a&gt;</w:t>
      </w:r>
    </w:p>
    <w:p w14:paraId="2D78A9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&lt;ahref="users.html"class="active"&gt;用户管理&lt;/a&gt;</w:t>
      </w:r>
    </w:p>
    <w:p w14:paraId="7335F7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&lt;ahref="courses.html"&gt;课程管理&lt;/a&gt;</w:t>
      </w:r>
    </w:p>
    <w:p w14:paraId="3971DF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&lt;ahref="analytics.html"&gt;数据统计&lt;/a&gt;</w:t>
      </w:r>
    </w:p>
    <w:p w14:paraId="4C5D79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&lt;ahref="settings.html"&gt;系统设置&lt;/a&gt;</w:t>
      </w:r>
    </w:p>
    <w:p w14:paraId="401F3B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8CFC0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46E97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</w:t>
      </w:r>
    </w:p>
    <w:p w14:paraId="51E9D3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&lt;divclass="header-icon"title="消息"&gt;&lt;iclass="bibi-bell"&gt;&lt;/i&gt;&lt;spanclass="badge"&gt;&lt;/span&gt;&lt;/div&gt;</w:t>
      </w:r>
    </w:p>
    <w:p w14:paraId="2090CA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&lt;ahref="../index.html"class="btnbtn-smbtn-outline"style="text-decoration:none;"&gt;&lt;iclass="bibi-box-arrow-right"&gt;&lt;/i&gt;退出&lt;/a&gt;</w:t>
      </w:r>
    </w:p>
    <w:p w14:paraId="3F32E4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B5707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6848BF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7EA4C7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&lt;divclass="page-title"&gt;&lt;h2&gt;&lt;iclass="bibi-peopleme-2"&gt;&lt;/i&gt;用户管理&lt;/h2&gt;&lt;p&gt;管理平台用户账号、角色和权限&lt;/p&gt;&lt;/div&gt;</w:t>
      </w:r>
    </w:p>
    <w:p w14:paraId="38417C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77E53A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&lt;divclass="card-body"style="display:flex;justify-content:space-between;align-items:center;flex-wrap:wrap;gap:12px;"&gt;</w:t>
      </w:r>
    </w:p>
    <w:p w14:paraId="7FA680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&lt;divstyle="display:flex;gap:12px;flex-wrap:wrap;"&gt;</w:t>
      </w:r>
    </w:p>
    <w:p w14:paraId="291E9F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&lt;divclass="search-box"&gt;&lt;iclass="bibi-search"&gt;&lt;/i&gt;&lt;inputtype="text"placeholder="搜索用户名、学号..."&gt;&lt;/div&gt;</w:t>
      </w:r>
    </w:p>
    <w:p w14:paraId="0C17C0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&lt;selectstyle="padding:8px12px;border:1pxsolid#e5e7eb;border-radius:6px;font-size:13px;"&gt;</w:t>
      </w:r>
    </w:p>
    <w:p w14:paraId="1B2B55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&lt;option&gt;全部角色&lt;/option&gt;&lt;option&gt;学生&lt;/option&gt;&lt;option&gt;教师&lt;/option&gt;&lt;option&gt;管理员&lt;/option&gt;</w:t>
      </w:r>
    </w:p>
    <w:p w14:paraId="05C1CA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&lt;/select&gt;</w:t>
      </w:r>
    </w:p>
    <w:p w14:paraId="508B56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&lt;selectstyle="padding:8px12px;border:1pxsolid#e5e7eb;border-radius:6px;font-size:13px;"&gt;</w:t>
      </w:r>
    </w:p>
    <w:p w14:paraId="278FD1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&lt;option&gt;全部状态&lt;/option&gt;&lt;option&gt;正常&lt;/option&gt;&lt;option&gt;禁用&lt;/option&gt;&lt;option&gt;待审核&lt;/option&gt;</w:t>
      </w:r>
    </w:p>
    <w:p w14:paraId="36CB6B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&lt;/select&gt;</w:t>
      </w:r>
    </w:p>
    <w:p w14:paraId="7A96B9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37F65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&lt;divstyle="display:flex;gap:8px;"&gt;</w:t>
      </w:r>
    </w:p>
    <w:p w14:paraId="79BB2145">
      <w:r>
        <w:br w:type="page"/>
      </w:r>
    </w:p>
    <w:p w14:paraId="0A24E3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&lt;buttonclass="btnbtn-primary"onclick="showToast('正在新增用户...','info')"&gt;&lt;iclass="bibi-plus-lgme-1"&gt;&lt;/i&gt;新增用户&lt;/button&gt;</w:t>
      </w:r>
    </w:p>
    <w:p w14:paraId="0C27E7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&lt;buttonclass="btnbtn-outline"onclick="showToast('正在导出用户数据...','info')"&gt;&lt;iclass="bibi-downloadme-1"&gt;&lt;/i&gt;导出&lt;/button&gt;</w:t>
      </w:r>
    </w:p>
    <w:p w14:paraId="571D9B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F4B1B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727EF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FFC66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098BB1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199404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&lt;tableclass="data-table"&gt;</w:t>
      </w:r>
    </w:p>
    <w:p w14:paraId="7EAEA7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&lt;thead&gt;</w:t>
      </w:r>
    </w:p>
    <w:p w14:paraId="1278D9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&lt;th&gt;&lt;inputtype="checkbox"&gt;&lt;/th&gt;&lt;th&gt;用户名&lt;/th&gt;&lt;th&gt;学号/工号&lt;/th&gt;&lt;th&gt;角色&lt;/th&gt;&lt;th&gt;认证等级&lt;/th&gt;&lt;th&gt;注册时间&lt;/th&gt;&lt;th&gt;状态&lt;/th&gt;&lt;th&gt;操作&lt;/th&gt;&lt;/tr&gt;</w:t>
      </w:r>
    </w:p>
    <w:p w14:paraId="5743C2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&lt;/thead&gt;</w:t>
      </w:r>
    </w:p>
    <w:p w14:paraId="4F3DB6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&lt;tbody&gt;</w:t>
      </w:r>
    </w:p>
    <w:p w14:paraId="058396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</w:t>
      </w:r>
    </w:p>
    <w:p w14:paraId="1FF266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&lt;td&gt;&lt;inputtype="checkbox"&gt;&lt;/td&gt;</w:t>
      </w:r>
    </w:p>
    <w:p w14:paraId="5853D2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&lt;td&gt;&lt;divstyle="display:flex;align-items:center;gap:8px;"&gt;&lt;divstyle="width:28px;height:28px;border-radius:50%;background:#094086;display:flex;align-items:center;justify-content:center;color:white;font-size:11px;"&gt;张&lt;/div&gt;张同学&lt;/div&gt;&lt;/td&gt;</w:t>
      </w:r>
    </w:p>
    <w:p w14:paraId="6915FD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&lt;td&gt;ICT2024001&lt;/td&gt;</w:t>
      </w:r>
    </w:p>
    <w:p w14:paraId="2DAC20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&lt;td&gt;&lt;spanclass="tagtag-info"&gt;学生&lt;/span&gt;&lt;/td&gt;</w:t>
      </w:r>
    </w:p>
    <w:p w14:paraId="187396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&lt;td&gt;HCIA&lt;/td&gt;</w:t>
      </w:r>
    </w:p>
    <w:p w14:paraId="03849F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&lt;td&gt;2024-03-15&lt;/td&gt;</w:t>
      </w:r>
    </w:p>
    <w:p w14:paraId="765371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&lt;td&gt;&lt;spanclass="tagtag-success"&gt;正常&lt;/span&gt;&lt;/td&gt;</w:t>
      </w:r>
    </w:p>
    <w:p w14:paraId="621580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</w:t>
      </w:r>
    </w:p>
    <w:p w14:paraId="772EFA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&lt;ahref="javascript:void(0)"onclick="showToast('用户编辑功能开发中','info')"class="btnbtn-smbtn-outline"&gt;编辑&lt;/a&gt;</w:t>
      </w:r>
    </w:p>
    <w:p w14:paraId="6B4DF9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&lt;ahref="javascript:void(0)"onclick="showToast('用户禁用功能开发中','warning')"class="btnbtn-smbtn-outlinetext-danger"&gt;禁用&lt;/a&gt;</w:t>
      </w:r>
    </w:p>
    <w:p w14:paraId="2B97FA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&lt;/td&gt;</w:t>
      </w:r>
    </w:p>
    <w:p w14:paraId="396E80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&lt;/tr&gt;</w:t>
      </w:r>
    </w:p>
    <w:p w14:paraId="18D86C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</w:t>
      </w:r>
    </w:p>
    <w:p w14:paraId="7CC4DA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&lt;td&gt;&lt;inputtype="checkbox"&gt;&lt;/td&gt;</w:t>
      </w:r>
    </w:p>
    <w:p w14:paraId="215F82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&lt;td&gt;&lt;divstyle="display:flex;align-items:center;gap:8px;"&gt;&lt;divstyle="width:28px;height:28px;border-radius:50%;background:#28a745;display:flex;align-items:center;justify-content:center;color:white;font-size:11px;"&gt;李&lt;/div&gt;李同学&lt;/div&gt;&lt;/td&gt;</w:t>
      </w:r>
    </w:p>
    <w:p w14:paraId="1E1E32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&lt;td&gt;ICT2024002&lt;/td&gt;</w:t>
      </w:r>
    </w:p>
    <w:p w14:paraId="1E5FC0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&lt;td&gt;&lt;spanclass="tagtag-info"&gt;学生&lt;/span&gt;&lt;/td&gt;</w:t>
      </w:r>
    </w:p>
    <w:p w14:paraId="309349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&lt;td&gt;HCIP&lt;/td&gt;</w:t>
      </w:r>
    </w:p>
    <w:p w14:paraId="4BFC1A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&lt;td&gt;2024-03-18&lt;/td&gt;</w:t>
      </w:r>
    </w:p>
    <w:p w14:paraId="326811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&lt;td&gt;&lt;spanclass="tagtag-success"&gt;正常&lt;/span&gt;&lt;/td&gt;</w:t>
      </w:r>
    </w:p>
    <w:p w14:paraId="7B0D39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</w:t>
      </w:r>
    </w:p>
    <w:p w14:paraId="33DED6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&lt;ahref="javascript:void(0)"onclick="showToast('用户编辑功能开发中','info')"class="btnbtn-smbtn-outline"&gt;编辑&lt;/a&gt;</w:t>
      </w:r>
    </w:p>
    <w:p w14:paraId="7EFBE0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&lt;ahref="javascript:void(0)"onclick="showToast('用户禁用功能开发中','warning')"class="btnbtn-smbtn-outlinetext-danger"&gt;禁用&lt;/a&gt;</w:t>
      </w:r>
    </w:p>
    <w:p w14:paraId="0D1737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&lt;/td&gt;</w:t>
      </w:r>
    </w:p>
    <w:p w14:paraId="307457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&lt;/tr&gt;</w:t>
      </w:r>
    </w:p>
    <w:p w14:paraId="442BF1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</w:t>
      </w:r>
    </w:p>
    <w:p w14:paraId="20793A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&lt;td&gt;&lt;inputtype="checkbox"&gt;&lt;/td&gt;</w:t>
      </w:r>
    </w:p>
    <w:p w14:paraId="139EFB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&lt;td&gt;&lt;divstyle="display:flex;align-items:center;gap:8px;"&gt;&lt;divstyle="width:28px;height:28px;border-radius:50%;background:#e8a838;display:flex;align-items:center;justify-content:center;color:white;font-size:11px;"&gt;王&lt;/div&gt;王老师&lt;/div&gt;&lt;/td&gt;</w:t>
      </w:r>
    </w:p>
    <w:p w14:paraId="1AC37D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&lt;td&gt;TCH2024001&lt;/td&gt;</w:t>
      </w:r>
    </w:p>
    <w:p w14:paraId="0BDA27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&lt;td&gt;&lt;spanclass="tagtag-warning"&gt;教师&lt;/span&gt;&lt;/td&gt;</w:t>
      </w:r>
    </w:p>
    <w:p w14:paraId="5D1159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&lt;td&gt;HCIE&lt;/td&gt;</w:t>
      </w:r>
    </w:p>
    <w:p w14:paraId="093EE8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&lt;td&gt;2024-02-20&lt;/td&gt;</w:t>
      </w:r>
    </w:p>
    <w:p w14:paraId="6F13D8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&lt;td&gt;&lt;spanclass="tagtag-success"&gt;正常&lt;/span&gt;&lt;/td&gt;</w:t>
      </w:r>
    </w:p>
    <w:p w14:paraId="5D3E18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</w:t>
      </w:r>
    </w:p>
    <w:p w14:paraId="0B59D3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&lt;ahref="javascript:void(0)"onclick="showToast('用户编辑功能开发中','info')"class="btnbtn-smbtn-outline"&gt;编辑&lt;/a&gt;</w:t>
      </w:r>
    </w:p>
    <w:p w14:paraId="0F855C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&lt;ahref="javascript:void(0)"onclick="showToast('用户禁用功能开发中','warning')"class="btnbtn-smbtn-outlinetext-danger"&gt;禁用&lt;/a&gt;</w:t>
      </w:r>
    </w:p>
    <w:p w14:paraId="5E5219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&lt;/td&gt;</w:t>
      </w:r>
    </w:p>
    <w:p w14:paraId="2121BB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&lt;/tr&gt;</w:t>
      </w:r>
    </w:p>
    <w:p w14:paraId="60CF06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&lt;tr&gt;</w:t>
      </w:r>
    </w:p>
    <w:p w14:paraId="5924DB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&lt;td&gt;&lt;inputtype="checkbox"&gt;&lt;/td&gt;</w:t>
      </w:r>
    </w:p>
    <w:p w14:paraId="635CA3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&lt;td&gt;&lt;divstyle="display:flex;align-items:center;gap:8px;"&gt;&lt;divstyle="width:28px;height:28px;border-radius:50%;background:#666;display:flex;align-items:center;justify-content:center;color:white;font-size:11px;"&gt;赵&lt;/div&gt;赵同学&lt;/div&gt;&lt;/td&gt;</w:t>
      </w:r>
    </w:p>
    <w:p w14:paraId="3902B3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&lt;td&gt;ICT2024003&lt;/td&gt;</w:t>
      </w:r>
    </w:p>
    <w:p w14:paraId="73D847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&lt;td&gt;&lt;spanclass="tagtag-info"&gt;学生&lt;/span&gt;&lt;/td&gt;</w:t>
      </w:r>
    </w:p>
    <w:p w14:paraId="2C1507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&lt;td&gt;-&lt;/td&gt;</w:t>
      </w:r>
    </w:p>
    <w:p w14:paraId="0E4474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&lt;td&gt;2024-06-10&lt;/td&gt;</w:t>
      </w:r>
    </w:p>
    <w:p w14:paraId="70BB64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&lt;td&gt;&lt;spanclass="tagtag-warning"&gt;待审核&lt;/span&gt;&lt;/td&gt;</w:t>
      </w:r>
    </w:p>
    <w:p w14:paraId="79F29B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&lt;td&gt;</w:t>
      </w:r>
    </w:p>
    <w:p w14:paraId="388945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&lt;ahref="javascript:void(0)"onclick="showToast('正在审核用户...','info')"class="btnbtn-smbtn-primary"&gt;审核&lt;/a&gt;</w:t>
      </w:r>
    </w:p>
    <w:p w14:paraId="21C668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&lt;ahref="javascript:void(0)"onclick="showToast('已拒绝该用户申请','danger')"class="btnbtn-smbtn-outlinetext-danger"&gt;拒绝&lt;/a&gt;</w:t>
      </w:r>
    </w:p>
    <w:p w14:paraId="3C870B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&lt;/td&gt;</w:t>
      </w:r>
    </w:p>
    <w:p w14:paraId="2815C2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&lt;/tr&gt;</w:t>
      </w:r>
    </w:p>
    <w:p w14:paraId="375A1CE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&lt;/tbody&gt;</w:t>
      </w:r>
    </w:p>
    <w:p w14:paraId="55DC40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&lt;/table&gt;</w:t>
      </w:r>
    </w:p>
    <w:p w14:paraId="54BFEC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&lt;divstyle="display:flex;justify-content:space-between;align-items:center;margin-top:16px;padding-top:16px;border-top:1pxsolid#e5e7eb;"&gt;</w:t>
      </w:r>
    </w:p>
    <w:p w14:paraId="430410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&lt;spanstyle="font-size:13px;color:#999;"&gt;共1,286条记录&lt;/span&gt;</w:t>
      </w:r>
    </w:p>
    <w:p w14:paraId="32060B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&lt;divstyle="display:flex;gap:4px;"&gt;</w:t>
      </w:r>
    </w:p>
    <w:p w14:paraId="2F7096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&lt;ahref="javascript:void(0)"onclick="showToast('分页功能开发中','info')"class="btnbtn-smbtn-outline"disabled&gt;上一页&lt;/a&gt;</w:t>
      </w:r>
    </w:p>
    <w:p w14:paraId="402DEA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&lt;ahref="javascript:void(0)"onclick="showToast('分页功能开发中','info')"class="btnbtn-smbtn-primary"&gt;1&lt;/a&gt;</w:t>
      </w:r>
    </w:p>
    <w:p w14:paraId="530672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&lt;ahref="javascript:void(0)"onclick="showToast('分页功能开发中','info')"class="btnbtn-smbtn-outline"&gt;2&lt;/a&gt;</w:t>
      </w:r>
    </w:p>
    <w:p w14:paraId="6B0218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&lt;ahref="javascript:void(0)"onclick="showToast('分页功能开发中','info')"class="btnbtn-smbtn-outline"&gt;3&lt;/a&gt;</w:t>
      </w:r>
    </w:p>
    <w:p w14:paraId="487DB6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&lt;ahref="javascript:void(0)"onclick="showToast('分页功能开发中','info')"class="btnbtn-smbtn-outline"&gt;下一页&lt;/a&gt;</w:t>
      </w:r>
    </w:p>
    <w:p w14:paraId="10924F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F7DAD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D3B50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8AD45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209B0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8455D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3FF1D1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DF1F1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706310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001CC3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&lt;script&gt;document.addEventListener('DOMContentLoaded',asyncfunction(){</w:t>
      </w:r>
    </w:p>
    <w:p w14:paraId="5403F0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037B671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constres=awaitapiRequest('/admin/users');</w:t>
      </w:r>
    </w:p>
    <w:p w14:paraId="26CE6E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if(res&amp;&amp;res.success&amp;&amp;res.data&amp;&amp;res.data.content){</w:t>
      </w:r>
    </w:p>
    <w:p w14:paraId="3E502F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consttbody=document.querySelector('.data-tabletbody');</w:t>
      </w:r>
    </w:p>
    <w:p w14:paraId="725C19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if(tbody)tbody.innerHTML=res.data.content.map(function(u){</w:t>
      </w:r>
    </w:p>
    <w:p w14:paraId="1065BB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'&lt;tr&gt;&lt;td&gt;&lt;inputtype="checkbox"&gt;&lt;/td&gt;&lt;td&gt;&lt;divstyle="display:flex;align-items:center;gap:8px;"&gt;&lt;divstyle="width:28px;height:28px;border-radius:50%;background:#094086;display:flex;align-items:center;justify-content:center;color:white;font-size:11px;"&gt;'+(u.name?u.name[0]:'?')+'&lt;/div&gt;'+(u.name||'')+'&lt;/div&gt;&lt;/td&gt;&lt;td&gt;'+(u.studentId||'')+'&lt;/td&gt;&lt;td&gt;&lt;spanclass="tag'+(u.role==='STUDENT'?'tag-info':u.role==='TEACHER'?'tag-warning':'tag-warning')+'"&gt;'+(u.role==='STUDENT'?'学生':u.role==='TEACHER'?'教师':'管理员')+'&lt;/span&gt;&lt;/td&gt;&lt;td&gt;'+(u.certificationLevel||'-')+'&lt;/td&gt;&lt;td&gt;'+(u.createdAt?u.createdAt.substring(0,10):'')+'&lt;/td&gt;&lt;td&gt;&lt;spanclass="tag'+(u.status==='NORMAL'?'tag-success':u.status==='PENDING'?'tag-warning':'tag-danger')+'"&gt;'+(u.status==='NORMAL'?'正常':u.status==='PENDING'?'待审核':'禁用')+'&lt;/span&gt;&lt;/td&gt;&lt;td&gt;&lt;ahref="javascript:void(0)"onclick="showToast(\'用户编辑功能开发中\',\'info\')"class="btnbtn-smbtn-outline"&gt;编辑&lt;/a&gt;&lt;ahref="javascript:void(0)"onclick="showToast(\'用户禁用功能开发中\',\'warning\')"class="btnbtn-smbtn-outlinetext-danger"&gt;禁用&lt;/a&gt;&lt;/td&gt;&lt;/tr&gt;';</w:t>
      </w:r>
    </w:p>
    <w:p w14:paraId="724304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}).join('');</w:t>
      </w:r>
    </w:p>
    <w:p w14:paraId="6F1479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constpageInfo=document.querySelector('.card-body.card-bodyspan:first-child');</w:t>
      </w:r>
    </w:p>
    <w:p w14:paraId="1D3B97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if(pageInfo)pageInfo.textContent='共'+(res.data.totalElements||0)+'条记录';</w:t>
      </w:r>
    </w:p>
    <w:p w14:paraId="44DC96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46AF3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}catch(e){}</w:t>
      </w:r>
    </w:p>
    <w:p w14:paraId="5819D0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});&lt;/script&gt;</w:t>
      </w:r>
    </w:p>
    <w:p w14:paraId="558F43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1D60F63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40403F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﻿&lt;!DOCTYPEhtml&gt;</w:t>
      </w:r>
    </w:p>
    <w:p w14:paraId="67419F3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163DCC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]},</w:t>
      </w:r>
    </w:p>
    <w:p w14:paraId="0E6A89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{ch:'第4章·华为昇腾与ModelArts',items:[</w:t>
      </w:r>
    </w:p>
    <w:p w14:paraId="345510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{title:'4.1华为昇腾AI体系架构',bvid:'BV11reUzEEPH',dur:'30:00',meta:'小锋老师·AI全栈生态（含昇腾）'},</w:t>
      </w:r>
    </w:p>
    <w:p w14:paraId="02CFD0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{title:'4.2ModelArts一站式开发',bvid:'BV1nN4y1T7s7',dur:'35:00',meta:'华理博士·模型训练实战（对应ModelArts）'},</w:t>
      </w:r>
    </w:p>
    <w:p w14:paraId="272E17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{title:'4.3HCIA-AI综合实验考核',bvid:'BV12eE16HEuc',dur:'实验',meta:'PyTorch实战·综合大作业'}</w:t>
      </w:r>
    </w:p>
    <w:p w14:paraId="396447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]}</w:t>
      </w:r>
    </w:p>
    <w:p w14:paraId="430BB4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]</w:t>
      </w:r>
    </w:p>
    <w:p w14:paraId="330460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2F96C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487E491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varcourse=COURSE_LIBRARY[courseId]||COURSE_LIBRARY['hcda-001'];</w:t>
      </w:r>
    </w:p>
    <w:p w14:paraId="4AAB13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varchapterList=document.getElementById('chapterList');</w:t>
      </w:r>
    </w:p>
    <w:p w14:paraId="5324DF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varglobalIdx=0;</w:t>
      </w:r>
    </w:p>
    <w:p w14:paraId="792145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course.lessons.forEach(function(section){</w:t>
      </w:r>
    </w:p>
    <w:p w14:paraId="00C3CE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varsec=document.createElement('div');</w:t>
      </w:r>
    </w:p>
    <w:p w14:paraId="6AEA8E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sec.className='chapter-section';</w:t>
      </w:r>
    </w:p>
    <w:p w14:paraId="10CC3C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varh4=document.createElement('h4');</w:t>
      </w:r>
    </w:p>
    <w:p w14:paraId="32B0C1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h4.textContent=section.ch;</w:t>
      </w:r>
    </w:p>
    <w:p w14:paraId="6408A2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sec.appendChild(h4);</w:t>
      </w:r>
    </w:p>
    <w:p w14:paraId="721820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section.items.forEach(function(item){</w:t>
      </w:r>
    </w:p>
    <w:p w14:paraId="1FE588F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vardiv=document.createElement('div');</w:t>
      </w:r>
    </w:p>
    <w:p w14:paraId="5331DB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div.className='chapter-item';</w:t>
      </w:r>
    </w:p>
    <w:p w14:paraId="3CAA34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if(globalIdx===0)div.classList.add('active');</w:t>
      </w:r>
    </w:p>
    <w:p w14:paraId="11A6F9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div.setAttribute('data-idx',globalIdx);</w:t>
      </w:r>
    </w:p>
    <w:p w14:paraId="60383D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div.setAttribute('data-title',item.title);</w:t>
      </w:r>
    </w:p>
    <w:p w14:paraId="113E48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div.setAttribute('data-bvid',item.bvid);</w:t>
      </w:r>
    </w:p>
    <w:p w14:paraId="66D181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div.setAttribute('data-bili-url','https://www.bilibili.com/video/'+item.bvid+'/');</w:t>
      </w:r>
    </w:p>
    <w:p w14:paraId="6D17DD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div.setAttribute('data-meta',item.meta||'');</w:t>
      </w:r>
    </w:p>
    <w:p w14:paraId="673B54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variconCls=(item.dur==='实验')?'bi-clipboard-check':'bi-play-fill';</w:t>
      </w:r>
    </w:p>
    <w:p w14:paraId="02B174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div.innerHTML='&lt;spanclass="ch-icon"&gt;&lt;iclass="bi'+iconCls+'"&gt;&lt;/i&gt;&lt;/span&gt;'+</w:t>
      </w:r>
    </w:p>
    <w:p w14:paraId="70CEFB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'&lt;span&gt;'+item.title+'&lt;/span&gt;'+</w:t>
      </w:r>
    </w:p>
    <w:p w14:paraId="372082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'&lt;spanclass="ch-duration"&gt;'+item.dur+'&lt;/span&gt;';</w:t>
      </w:r>
    </w:p>
    <w:p w14:paraId="2CA63C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sec.appendChild(div);</w:t>
      </w:r>
    </w:p>
    <w:p w14:paraId="2E1CCB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globalIdx++;</w:t>
      </w:r>
    </w:p>
    <w:p w14:paraId="0E98E1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4E96D2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chapterList.appendChild(sec);</w:t>
      </w:r>
    </w:p>
    <w:p w14:paraId="211822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2F1827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varfirstLesson=course.lessons[0].items[0];</w:t>
      </w:r>
    </w:p>
    <w:p w14:paraId="23C596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varintroHtml='&lt;p&gt;本课程为&lt;strong&gt;'+course.name+'&lt;/strong&gt;，定位&lt;spanclass="tagtag-primary"&gt;'+course.difficulty+'&lt;/span&gt;，'+</w:t>
      </w:r>
    </w:p>
    <w:p w14:paraId="4633FA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course.sub+'。课程共&lt;strong&gt;'+(globalIdx)+'节&lt;/strong&gt;，约&lt;strong&gt;'+course.totalMinutes+'分钟&lt;/strong&gt;，'+</w:t>
      </w:r>
    </w:p>
    <w:p w14:paraId="72CF93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'每节配套B站开源教学视频，理论结合华为设备/平台真实案例，配合实验环境进行实操演练。&lt;/p&gt;'+</w:t>
      </w:r>
    </w:p>
    <w:p w14:paraId="04E11D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'&lt;p&gt;本课程要点：&lt;/p&gt;&lt;ul&gt;';</w:t>
      </w:r>
    </w:p>
    <w:p w14:paraId="7A8327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course.lessons.forEach(function(sec){</w:t>
      </w:r>
    </w:p>
    <w:p w14:paraId="577807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introHtml+='&lt;li&gt;&lt;strong&gt;'+sec.ch+'&lt;/strong&gt;：';</w:t>
      </w:r>
    </w:p>
    <w:p w14:paraId="0E4239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introHtml+=sec.items.map(function(i){returni.title.split('').slice(1).join('');}).join('/');</w:t>
      </w:r>
    </w:p>
    <w:p w14:paraId="6276F1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introHtml+='&lt;/li&gt;';</w:t>
      </w:r>
    </w:p>
    <w:p w14:paraId="7CE2D8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54ED83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introHtml+='&lt;/ul&gt;';</w:t>
      </w:r>
    </w:p>
    <w:p w14:paraId="60C0FF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document.getElementById('tabPanelIntro').innerHTML=introHtml;</w:t>
      </w:r>
    </w:p>
    <w:p w14:paraId="4707C4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varoutlineHtml='&lt;p&gt;&lt;strong&gt;课程完整大纲：&lt;/strong&gt;&lt;/p&gt;&lt;ul&gt;';</w:t>
      </w:r>
    </w:p>
    <w:p w14:paraId="2C8F8D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course.lessons.forEach(function(sec){</w:t>
      </w:r>
    </w:p>
    <w:p w14:paraId="027FB7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outlineHtml+='&lt;li&gt;&lt;strong&gt;'+sec.ch+'&lt;/strong&gt;（约'+sec.items.length*20+'分钟）·'+</w:t>
      </w:r>
    </w:p>
    <w:p w14:paraId="5605AF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sec.items.map(function(i){returni.title.split('').slice(1).join('');}).join('/')+'&lt;/li&gt;';</w:t>
      </w:r>
    </w:p>
    <w:p w14:paraId="42D2DD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439BA0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outlineHtml+='&lt;/ul&gt;';</w:t>
      </w:r>
    </w:p>
    <w:p w14:paraId="0023B9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document.getElementById('tabPanelOutline').innerHTML=outlineHtml;</w:t>
      </w:r>
    </w:p>
    <w:p w14:paraId="7088C7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document.getElementById('tabPanelMaterial').innerHTML=</w:t>
      </w:r>
    </w:p>
    <w:p w14:paraId="0F63AD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'&lt;p&gt;&lt;strong&gt;'+course.name+'配套附件资料：&lt;/strong&gt;&lt;/p&gt;&lt;ul&gt;'+</w:t>
      </w:r>
    </w:p>
    <w:p w14:paraId="503AD2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'&lt;li&gt;&lt;iclass="bibi-file-earmark-pdftext-dangerme-1"&gt;&lt;/i&gt;&lt;ahref="javascript:void(0)"&gt;'+course.name+'-讲义.pdf&lt;/a&gt;·2.4MB&lt;/li&gt;'+</w:t>
      </w:r>
    </w:p>
    <w:p w14:paraId="70DEE5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'&lt;li&gt;&lt;iclass="bibi-file-earmark-ziptext-warningme-1"&gt;&lt;/i&gt;&lt;ahref="javascript:void(0)"&gt;'+course.name+'-实验拓扑.zip&lt;/a&gt;·5.6MB&lt;/li&gt;'+</w:t>
      </w:r>
    </w:p>
    <w:p w14:paraId="37F93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'&lt;li&gt;&lt;iclass="bibi-file-earmark-slidestext-primaryme-1"&gt;&lt;/i&gt;&lt;ahref="javascript:void(0)"&gt;'+course.name+'-配套PPT.pptx&lt;/a&gt;·8.2MB&lt;/li&gt;'+</w:t>
      </w:r>
    </w:p>
    <w:p w14:paraId="07F345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'&lt;/ul&gt;';</w:t>
      </w:r>
    </w:p>
    <w:p w14:paraId="0981BF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document.getElementById('tabPanelQa').innerHTML=</w:t>
      </w:r>
    </w:p>
    <w:p w14:paraId="054362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'&lt;p&gt;&lt;strong&gt;学员问答（'+Math.floor(globalIdx*2.5)+'条）&lt;/strong&gt;&lt;/p&gt;&lt;ul&gt;'+</w:t>
      </w:r>
    </w:p>
    <w:p w14:paraId="28B8B0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li&gt;&lt;strong&gt;学员A：&lt;/strong&gt;学习本课程需要什么样的基础？&lt;br&gt;&lt;spanstyle="color:var(--text-gray);font-size:12px;"&gt;讲师回复：建议具备基本的网络知识和'+course.difficulty+'水平的实验能力。&lt;/span&gt;&lt;/li&gt;'+</w:t>
      </w:r>
    </w:p>
    <w:p w14:paraId="169DF8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li&gt;&lt;strong&gt;学员B：&lt;/strong&gt;课程证书与华为官方认证有什么区别？&lt;br&gt;&lt;spanstyle="color:var(--text-gray);font-size:12px;"&gt;讲师回复：本平台证书是学习完成证明；'+course.name+'官方认证请到华为官网参加考试。&lt;/span&gt;&lt;/li&gt;'+</w:t>
      </w:r>
    </w:p>
    <w:p w14:paraId="174725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'&lt;/ul&gt;';</w:t>
      </w:r>
    </w:p>
    <w:p w14:paraId="5510E4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document.getElementById('studentCount').textContent=(Math.floor(Math.random()*200)+50)+'人';</w:t>
      </w:r>
    </w:p>
    <w:p w14:paraId="671D91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vardiffTagMap={'入门':'tag-success','中级':'tag-warning','高级':'tag-danger'};</w:t>
      </w:r>
    </w:p>
    <w:p w14:paraId="431C45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vartotalSpan=document.querySelector('.side-stat-row.value');</w:t>
      </w:r>
    </w:p>
    <w:p w14:paraId="3ADFEE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vardiffRow=Array.prototype.find.call(document.querySelectorAll('.side-stat-row'),function(r){</w:t>
      </w:r>
    </w:p>
    <w:p w14:paraId="72B2B8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returnr.querySelector('.label')&amp;&amp;r.querySelector('.label').textContent.indexOf('难度')&gt;=0;</w:t>
      </w:r>
    </w:p>
    <w:p w14:paraId="0E3055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41BE7C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if(diffRow)diffRow.querySelector('.value').innerHTML='&lt;spanclass="tag'+(diffTagMap[course.difficulty]||'tag-primary')+'"&gt;'+course.difficulty+'&lt;/span&gt;';</w:t>
      </w:r>
    </w:p>
    <w:p w14:paraId="0D1F62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vardurRow=Array.prototype.find.call(document.querySelectorAll('.side-stat-row'),function(r){</w:t>
      </w:r>
    </w:p>
    <w:p w14:paraId="14811E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returnr.querySelector('.label')&amp;&amp;r.querySelector('.label').textContent.indexOf('总课时')&gt;=0;</w:t>
      </w:r>
    </w:p>
    <w:p w14:paraId="216849D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22D9BF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if(durRow)durRow.querySelector('.value').textContent=globalIdx+'节/'+course.totalMinutes+'分钟';</w:t>
      </w:r>
    </w:p>
    <w:p w14:paraId="5D3F4B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varlessons=Array.prototype.slice.call(document.querySelectorAll('.chapter-item'));</w:t>
      </w:r>
    </w:p>
    <w:p w14:paraId="66EE9A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varcurrentIdx=0;</w:t>
      </w:r>
    </w:p>
    <w:p w14:paraId="3D3A32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varbiliMeta={};</w:t>
      </w:r>
    </w:p>
    <w:p w14:paraId="74257A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Object.keys(COURSE_LIBRARY).forEach(function(cid){</w:t>
      </w:r>
    </w:p>
    <w:p w14:paraId="7DC3A0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COURSE_LIBRARY[cid].lessons.forEach(function(sec){</w:t>
      </w:r>
    </w:p>
    <w:p w14:paraId="08E5C0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sec.items.forEach(function(it){</w:t>
      </w:r>
    </w:p>
    <w:p w14:paraId="7164F3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if(it.meta&amp;&amp;it.bvid)biliMeta[it.bvid]=it.meta;</w:t>
      </w:r>
    </w:p>
    <w:p w14:paraId="69992F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27800B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776E5D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5371E3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functionbuildBiliUrl(bvid){</w:t>
      </w:r>
    </w:p>
    <w:p w14:paraId="6EC0A0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return'https://player.bilibili.com/player.html?bvid='+bvid+</w:t>
      </w:r>
    </w:p>
    <w:p w14:paraId="13B5FD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'&amp;autoplay=0&amp;danmaku=0&amp;high_quality=1&amp;t=0';</w:t>
      </w:r>
    </w:p>
    <w:p w14:paraId="08DBCC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0A177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functionselectLesson(idx){</w:t>
      </w:r>
    </w:p>
    <w:p w14:paraId="2DCCEA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if(idx&lt;0||idx&gt;=lessons.length)return;</w:t>
      </w:r>
    </w:p>
    <w:p w14:paraId="65E340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lessons.forEach(function(el){el.classList.remove('active');});</w:t>
      </w:r>
    </w:p>
    <w:p w14:paraId="782721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lessons[idx].classList.add('active');</w:t>
      </w:r>
    </w:p>
    <w:p w14:paraId="11B24D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vartitle=lessons[idx].getAttribute('data-title')||lessons[idx].innerText;</w:t>
      </w:r>
    </w:p>
    <w:p w14:paraId="677A17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varbvid=lessons[idx].getAttribute('data-bvid')||'';</w:t>
      </w:r>
    </w:p>
    <w:p w14:paraId="55AAD24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varbiliUrl=lessons[idx].getAttribute('data-bili-url')||('https://www.bilibili.com/video/'+bvid+'/');</w:t>
      </w:r>
    </w:p>
    <w:p w14:paraId="48783C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varmeta=lessons[idx].getAttribute('data-meta')||biliMeta[bvid]||('B站开源·'+bvid);</w:t>
      </w:r>
    </w:p>
    <w:p w14:paraId="0B5F67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document.getElementById('lessonTitle').innerHTML='&lt;iclass="bibi-play-circleme-1"&gt;&lt;/i&gt;'+title;</w:t>
      </w:r>
    </w:p>
    <w:p w14:paraId="555C8B41">
      <w:r>
        <w:br w:type="page"/>
      </w:r>
    </w:p>
    <w:p w14:paraId="661240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varframe=document.getElementById('videoFrame');</w:t>
      </w:r>
    </w:p>
    <w:p w14:paraId="378EAF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if(bvid){frame.src=buildBiliUrl(bvid);}</w:t>
      </w:r>
    </w:p>
    <w:p w14:paraId="183E4F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document.getElementById('videoSourceName').textContent=meta;</w:t>
      </w:r>
    </w:p>
    <w:p w14:paraId="6EF9AD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varopenBtn=document.getElementById('openBiliBtn');</w:t>
      </w:r>
    </w:p>
    <w:p w14:paraId="2DF215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openBtn.href=biliUrl;</w:t>
      </w:r>
    </w:p>
    <w:p w14:paraId="6E7782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openBtn.setAttribute('data-bvid',bvid);</w:t>
      </w:r>
    </w:p>
    <w:p w14:paraId="129CFB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openBtn.setAttribute('data-url',biliUrl);</w:t>
      </w:r>
    </w:p>
    <w:p w14:paraId="770B75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currentIdx=idx;</w:t>
      </w:r>
    </w:p>
    <w:p w14:paraId="28A9BA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document.getElementById('lessonProgress').textContent=Math.round(((idx+1)/lessons.length)*100)+'%';</w:t>
      </w:r>
    </w:p>
    <w:p w14:paraId="0CCACF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document.getElementById('lessonsDone').textContent=(idx+1);</w:t>
      </w:r>
    </w:p>
    <w:p w14:paraId="64C603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lessons[idx].scrollIntoView({behavior:'smooth',block:'nearest'});</w:t>
      </w:r>
    </w:p>
    <w:p w14:paraId="7572C8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70EFE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lessons.forEach(function(el,i){</w:t>
      </w:r>
    </w:p>
    <w:p w14:paraId="6A7D8F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el.addEventListener('click',function(){selectLesson(i);});</w:t>
      </w:r>
    </w:p>
    <w:p w14:paraId="2F72DE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3F1DDB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window.selectLesson=selectLesson;</w:t>
      </w:r>
    </w:p>
    <w:p w14:paraId="5D8B8F3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window.nextLesson=function(){selectLesson(currentIdx+1);};</w:t>
      </w:r>
    </w:p>
    <w:p w14:paraId="39C1EB0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window.prevLesson=function(){selectLesson(currentIdx-1);};</w:t>
      </w:r>
    </w:p>
    <w:p w14:paraId="053418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window.copyBiliLink=function(){</w:t>
      </w:r>
    </w:p>
    <w:p w14:paraId="144054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varurl=document.getElementById('openBiliBtn').getAttribute('data-url')||'';</w:t>
      </w:r>
    </w:p>
    <w:p w14:paraId="166C18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varshowTip=function(msg,color){</w:t>
      </w:r>
    </w:p>
    <w:p w14:paraId="5C86FD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vartip=document.createElement('div');</w:t>
      </w:r>
    </w:p>
    <w:p w14:paraId="13CFDF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tip.style.cssText='position:fixed;top:80px;right:30px;background:'+(color||'#28a745')+';color:#fff;padding:10px18px;border-radius:6px;box-shadow:04px12pxrgba(0,0,0,0.15);z-index:9999;font-size:14px;';</w:t>
      </w:r>
    </w:p>
    <w:p w14:paraId="17B581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tip.innerHTML='&lt;iclass="bibi-check-circleme-1"&gt;&lt;/i&gt;'+msg;</w:t>
      </w:r>
    </w:p>
    <w:p w14:paraId="12850B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document.body.appendChild(tip);</w:t>
      </w:r>
    </w:p>
    <w:p w14:paraId="22384F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setTimeout(function(){tip.remove();},2000);</w:t>
      </w:r>
    </w:p>
    <w:p w14:paraId="0EDABE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46E1682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if(navigator.clipboard&amp;&amp;window.isSecureContext){</w:t>
      </w:r>
    </w:p>
    <w:p w14:paraId="566C0B3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navigator.clipboard.writeText(url).then(function(){showTip('已复制B站视频链接');},</w:t>
      </w:r>
    </w:p>
    <w:p w14:paraId="494806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function(){fallbackCopy(url,showTip);});</w:t>
      </w:r>
    </w:p>
    <w:p w14:paraId="767532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3B3DD0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fallbackCopy(url,showTip);</w:t>
      </w:r>
    </w:p>
    <w:p w14:paraId="4B3EF3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59A6C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519659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functionfallbackCopy(text,showTip){</w:t>
      </w:r>
    </w:p>
    <w:p w14:paraId="1D7703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0D7FF8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varta=document.createElement('textarea');</w:t>
      </w:r>
    </w:p>
    <w:p w14:paraId="60149F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ta.value=text;ta.style.position='fixed';ta.style.opacity='0';</w:t>
      </w:r>
    </w:p>
    <w:p w14:paraId="6F7FA4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document.body.appendChild(ta);ta.select();</w:t>
      </w:r>
    </w:p>
    <w:p w14:paraId="4EEEC1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varok=document.execCommand('copy');</w:t>
      </w:r>
    </w:p>
    <w:p w14:paraId="4E0917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document.body.removeChild(ta);</w:t>
      </w:r>
    </w:p>
    <w:p w14:paraId="2A9F7D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showTip(ok?'已复制B站视频链接':'复制失败，请手动复制',ok?'#28a745':'#dc3545');</w:t>
      </w:r>
    </w:p>
    <w:p w14:paraId="44EC8D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</w:t>
      </w:r>
    </w:p>
    <w:p w14:paraId="596A75A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showTip('复制失败：'+e.message,'#dc3545');</w:t>
      </w:r>
    </w:p>
    <w:p w14:paraId="7F79D14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DB4F1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06FC7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vartabs=document.querySelectorAll('.video-tab');</w:t>
      </w:r>
    </w:p>
    <w:p w14:paraId="20B5427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vartabMap={intro:'tabPanelIntro',outline:'tabPanelOutline',material:'tabPanelMaterial',qa:'tabPanelQa'};</w:t>
      </w:r>
    </w:p>
    <w:p w14:paraId="11897A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tabs.forEach(function(tab){</w:t>
      </w:r>
    </w:p>
    <w:p w14:paraId="5D5040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tab.addEventListener('click',function(){</w:t>
      </w:r>
    </w:p>
    <w:p w14:paraId="0888211B">
      <w:r>
        <w:br w:type="page"/>
      </w:r>
    </w:p>
    <w:p w14:paraId="0181FF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tabs.forEach(function(t){t.classList.remove('active');});</w:t>
      </w:r>
    </w:p>
    <w:p w14:paraId="2B5AF4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tab.classList.add('active');</w:t>
      </w:r>
    </w:p>
    <w:p w14:paraId="1FCAEC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Object.keys(tabMap).forEach(function(k){document.getElementById(tabMap[k]).style.display='none';});</w:t>
      </w:r>
    </w:p>
    <w:p w14:paraId="35824A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document.getElementById(tabMap[tab.getAttribute('data-tab')]).style.display='block';</w:t>
      </w:r>
    </w:p>
    <w:p w14:paraId="0BFC855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095300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3CDD26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window.startLabFromCourse=function(){</w:t>
      </w:r>
    </w:p>
    <w:p w14:paraId="733829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window.location.href='lab-loading.html?id='+encodeURIComponent(courseId)+'&amp;name='+encodeURIComponent(courseName)+'&amp;desc='+encodeURIComponent('正在为课程【'+courseName+'】准备实验环境');</w:t>
      </w:r>
    </w:p>
    <w:p w14:paraId="526509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517F61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window.downloadAll=function(){</w:t>
      </w:r>
    </w:p>
    <w:p w14:paraId="419882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vartip=document.createElement('div');</w:t>
      </w:r>
    </w:p>
    <w:p w14:paraId="1496B8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tip.style.cssText='position:fixed;top:80px;right:30px;background:#28a745;color:#fff;padding:10px18px;border-radius:6px;box-shadow:04px12pxrgba(0,0,0,0.15);z-index:9999;font-size:14px;';</w:t>
      </w:r>
    </w:p>
    <w:p w14:paraId="746F76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tip.innerHTML='&lt;iclass="bibi-check-circleme-1"&gt;&lt;/i&gt;课程资料已开始打包下载';</w:t>
      </w:r>
    </w:p>
    <w:p w14:paraId="455855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document.body.appendChild(tip);</w:t>
      </w:r>
    </w:p>
    <w:p w14:paraId="3646AD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setTimeout(function(){tip.remove();},2200);</w:t>
      </w:r>
    </w:p>
    <w:p w14:paraId="41B3F7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4ED639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selectLesson(0);</w:t>
      </w:r>
    </w:p>
    <w:p w14:paraId="0A1607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})();</w:t>
      </w:r>
    </w:p>
    <w:p w14:paraId="250A59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&lt;/script&gt;</w:t>
      </w:r>
    </w:p>
    <w:p w14:paraId="2341CF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541A27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5CDCE7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&lt;!DOCTYPEhtml&gt;</w:t>
      </w:r>
    </w:p>
    <w:p w14:paraId="5E9510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69BF92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62145B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54F893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4CA1E7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&lt;title&gt;助学智能体-华技云学生端&lt;/title&gt;</w:t>
      </w:r>
    </w:p>
    <w:p w14:paraId="0A4917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3CABD5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648B37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45D173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&lt;style&gt;</w:t>
      </w:r>
    </w:p>
    <w:p w14:paraId="6322BA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.ai-bubble{</w:t>
      </w:r>
    </w:p>
    <w:p w14:paraId="6A8D2D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display:flex;gap:10px;margin-bottom:16px;align-items:flex-start;</w:t>
      </w:r>
    </w:p>
    <w:p w14:paraId="44F01A6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6DC85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.ai-bubble.avatar{</w:t>
      </w:r>
    </w:p>
    <w:p w14:paraId="55447C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width:36px;height:36px;border-radius:50%;</w:t>
      </w:r>
    </w:p>
    <w:p w14:paraId="4B5EC6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background:linear-gradient(135deg,#094086,#1a6bc4);</w:t>
      </w:r>
    </w:p>
    <w:p w14:paraId="6BEA73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color:white;display:flex;align-items:center;justify-content:center;</w:t>
      </w:r>
    </w:p>
    <w:p w14:paraId="2B7598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font-size:12px;font-weight:600;flex-shrink:0;</w:t>
      </w:r>
    </w:p>
    <w:p w14:paraId="04D0C2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827DE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.ai-bubble.user{flex-direction:row-reverse;}</w:t>
      </w:r>
    </w:p>
    <w:p w14:paraId="7BDB79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.ai-bubble.user.avatar{</w:t>
      </w:r>
    </w:p>
    <w:p w14:paraId="500C04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background:linear-gradient(135deg,#94a3b8,#64748b);</w:t>
      </w:r>
    </w:p>
    <w:p w14:paraId="256EE4E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DE87E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.ai-bubble.bubble{</w:t>
      </w:r>
    </w:p>
    <w:p w14:paraId="342A53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background:white;padding:12px16px;</w:t>
      </w:r>
    </w:p>
    <w:p w14:paraId="619AE5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border-radius:12px12px12px0;</w:t>
      </w:r>
    </w:p>
    <w:p w14:paraId="5979F8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box-shadow:01px3pxrgba(0,0,0,0.05);</w:t>
      </w:r>
    </w:p>
    <w:p w14:paraId="4FCDD8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max-width:78%;</w:t>
      </w:r>
    </w:p>
    <w:p w14:paraId="0A1D55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font-size:14px;line-height:1.7;color:#1f2937;</w:t>
      </w:r>
    </w:p>
    <w:p w14:paraId="695BEAEC">
      <w:r>
        <w:br w:type="page"/>
      </w:r>
    </w:p>
    <w:p w14:paraId="382EB5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word-break:break-word;</w:t>
      </w:r>
    </w:p>
    <w:p w14:paraId="627FFF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4D5C7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.ai-bubble.user.bubble{</w:t>
      </w:r>
    </w:p>
    <w:p w14:paraId="69ACD6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background:linear-gradient(135deg,#094086,#1a6bc4);</w:t>
      </w:r>
    </w:p>
    <w:p w14:paraId="795F17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color:white;border-radius:12px12px012px;</w:t>
      </w:r>
    </w:p>
    <w:p w14:paraId="47F0BE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1EDE8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.ai-bubble.bubblep{margin:006px;}</w:t>
      </w:r>
    </w:p>
    <w:p w14:paraId="61C750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.ai-bubble.bubblep:last-child{margin-bottom:0;}</w:t>
      </w:r>
    </w:p>
    <w:p w14:paraId="27E9A3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.ai-bubble.bubbleol,.ai-bubble.bubbleul{margin:6px06px20px;}</w:t>
      </w:r>
    </w:p>
    <w:p w14:paraId="724B2B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.ai-bubble.bubbleli{margin-bottom:4px;}</w:t>
      </w:r>
    </w:p>
    <w:p w14:paraId="06CE60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.ai-bubble.bubblecode{</w:t>
      </w:r>
    </w:p>
    <w:p w14:paraId="7D4652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background:#f1f5f9;color:#e11d48;padding:1px6px;border-radius:4px;</w:t>
      </w:r>
    </w:p>
    <w:p w14:paraId="56EA75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font-family:"Consolas",monospace;font-size:13px;</w:t>
      </w:r>
    </w:p>
    <w:p w14:paraId="6AB470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D46CE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.ai-bubble.user.bubblecode{</w:t>
      </w:r>
    </w:p>
    <w:p w14:paraId="1CADCE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background:rgba(255,255,255,0.2);color:#fef3c7;</w:t>
      </w:r>
    </w:p>
    <w:p w14:paraId="4ADA55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F2190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.ai-bubble.bubblepre{</w:t>
      </w:r>
    </w:p>
    <w:p w14:paraId="5B4569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background:#1e293b;color:#e2e8f0;padding:10px12px;border-radius:6px;</w:t>
      </w:r>
    </w:p>
    <w:p w14:paraId="540DCE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font-family:"Consolas",monospace;font-size:12.5px;line-height:1.6;</w:t>
      </w:r>
    </w:p>
    <w:p w14:paraId="0E482E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overflow-x:auto;margin:6px0;</w:t>
      </w:r>
    </w:p>
    <w:p w14:paraId="76BB92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C5B0E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.ai-bubble.bubbleprecode{background:transparent;color:inherit;padding:0;}</w:t>
      </w:r>
    </w:p>
    <w:p w14:paraId="489F1C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.typing-dot{</w:t>
      </w:r>
    </w:p>
    <w:p w14:paraId="4A3B33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display:inline-flex;gap:4px;padding:4px0;</w:t>
      </w:r>
    </w:p>
    <w:p w14:paraId="4C4742C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5E0B6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.typing-dotspan{</w:t>
      </w:r>
    </w:p>
    <w:p w14:paraId="75C6BF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width:6px;height:6px;background:#94a3b8;border-radius:50%;</w:t>
      </w:r>
    </w:p>
    <w:p w14:paraId="1B9BFE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animation:typingBounce1.2sinfinite;</w:t>
      </w:r>
    </w:p>
    <w:p w14:paraId="092316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36522D2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.typing-dotspan:nth-child(2){animation-delay:0.15s;}</w:t>
      </w:r>
    </w:p>
    <w:p w14:paraId="299882E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.typing-dotspan:nth-child(3){animation-delay:0.3s;}</w:t>
      </w:r>
    </w:p>
    <w:p w14:paraId="295A13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@keyframestypingBounce{</w:t>
      </w:r>
    </w:p>
    <w:p w14:paraId="66A909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0%,60%,100%{transform:translateY(0);opacity:0.4;}</w:t>
      </w:r>
    </w:p>
    <w:p w14:paraId="473823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30%{transform:translateY(-4px);opacity:1;}</w:t>
      </w:r>
    </w:p>
    <w:p w14:paraId="248EB7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E49BCC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.model-badge{</w:t>
      </w:r>
    </w:p>
    <w:p w14:paraId="221F97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display:inline-flex;align-items:center;gap:4px;</w:t>
      </w:r>
    </w:p>
    <w:p w14:paraId="3CA4A0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font-size:11px;color:#64748b;margin-top:4px;</w:t>
      </w:r>
    </w:p>
    <w:p w14:paraId="6254FC8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5F0F1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.model-badgei{color:#1a6bc4;}</w:t>
      </w:r>
    </w:p>
    <w:p w14:paraId="786AA6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.quick-ask{</w:t>
      </w:r>
    </w:p>
    <w:p w14:paraId="4DFDD2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display:inline-block;padding:5px12px;margin:3px4px3px0;</w:t>
      </w:r>
    </w:p>
    <w:p w14:paraId="790EAA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background:white;border:1pxsolid#e5e7eb;border-radius:16px;</w:t>
      </w:r>
    </w:p>
    <w:p w14:paraId="3894EE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font-size:12px;color:#475569;cursor:pointer;transition:all0.2s;</w:t>
      </w:r>
    </w:p>
    <w:p w14:paraId="413691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B82F9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.quick-ask:hover{background:#1a6bc4;color:white;border-color:#1a6bc4;}</w:t>
      </w:r>
    </w:p>
    <w:p w14:paraId="6A5CDA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&lt;/style&gt;</w:t>
      </w:r>
    </w:p>
    <w:p w14:paraId="0DD14D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0CE492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494B3174">
      <w:r>
        <w:br w:type="page"/>
      </w:r>
    </w:p>
    <w:p w14:paraId="50484E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197406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067A61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&lt;divclass="sidebar-header"&gt;&lt;h1&gt;&lt;iclass="bibi-cloud-fill"&gt;&lt;/i&gt;华技云&lt;/h1&gt;&lt;/div&gt;</w:t>
      </w:r>
    </w:p>
    <w:p w14:paraId="4202F7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57FB04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&lt;divclass="menu-section"&gt;主要功能&lt;/div&gt;</w:t>
      </w:r>
    </w:p>
    <w:p w14:paraId="5BC117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&lt;ahref="dashboard.html"class="menu-item"&gt;&lt;iclass="bibi-house-door"&gt;&lt;/i&gt;工作台&lt;/a&gt;</w:t>
      </w:r>
    </w:p>
    <w:p w14:paraId="5436AB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&lt;ahref="courses.html"class="menu-item"&gt;&lt;iclass="bibi-book"&gt;&lt;/i&gt;课程学习&lt;/a&gt;</w:t>
      </w:r>
    </w:p>
    <w:p w14:paraId="2F49374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&lt;ahref="practice.html"class="menu-item"&gt;&lt;iclass="bibi-journal-check"&gt;&lt;/i&gt;题库练习&lt;/a&gt;</w:t>
      </w:r>
    </w:p>
    <w:p w14:paraId="107EB28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&lt;ahref="mock-exams.html"class="menu-item"&gt;&lt;iclass="bibi-clock-history"&gt;&lt;/i&gt;模拟考试&lt;/a&gt;</w:t>
      </w:r>
    </w:p>
    <w:p w14:paraId="469BE3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&lt;ahref="cloud-lab.html"class="menu-item"&gt;&lt;iclass="bibi-cloud-haze"&gt;&lt;/i&gt;华为云实训&lt;/a&gt;</w:t>
      </w:r>
    </w:p>
    <w:p w14:paraId="412F72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&lt;ahref="ai-tutor.html"class="menu-itemactive"&gt;&lt;iclass="bibi-robot"&gt;&lt;/i&gt;助学智能体&lt;/a&gt;</w:t>
      </w:r>
    </w:p>
    <w:p w14:paraId="6456D4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&lt;divclass="menu-section"&gt;扩展功能&lt;/div&gt;</w:t>
      </w:r>
    </w:p>
    <w:p w14:paraId="4D46C6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&lt;ahref="competitions.html"class="menu-item"&gt;&lt;iclass="bibi-trophy"&gt;&lt;/i&gt;赛事训练&lt;/a&gt;</w:t>
      </w:r>
    </w:p>
    <w:p w14:paraId="02CCD9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&lt;ahref="jobs.html"class="menu-item"&gt;&lt;iclass="bibi-briefcase"&gt;&lt;/i&gt;就业岗位&lt;/a&gt;</w:t>
      </w:r>
    </w:p>
    <w:p w14:paraId="3ED035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&lt;ahref="analytics.html"class="menu-item"&gt;&lt;iclass="bibi-bar-chart"&gt;&lt;/i&gt;学情数据&lt;/a&gt;</w:t>
      </w:r>
    </w:p>
    <w:p w14:paraId="1A80B4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&lt;ahref="settings.html"class="menu-item"&gt;&lt;iclass="bibi-gear"&gt;&lt;/i&gt;个人设置&lt;/a&gt;</w:t>
      </w:r>
    </w:p>
    <w:p w14:paraId="476A583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4144218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</w:t>
      </w:r>
    </w:p>
    <w:p w14:paraId="5E0332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&lt;divclass="user-info"&gt;</w:t>
      </w:r>
    </w:p>
    <w:p w14:paraId="44193C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&lt;divclass="user-avatar"&gt;学&lt;/div&gt;</w:t>
      </w:r>
    </w:p>
    <w:p w14:paraId="3ABEA8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&lt;divclass="user-details"&gt;&lt;divclass="user-name"&gt;学生用户&lt;/div&gt;&lt;divclass="user-role"&gt;华为ICT学员&lt;/div&gt;&lt;/div&gt;</w:t>
      </w:r>
    </w:p>
    <w:p w14:paraId="5B32C9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CFE75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AC289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0CEEAE0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201A57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72747D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</w:t>
      </w:r>
    </w:p>
    <w:p w14:paraId="79ED72D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&lt;divclass="header-nav"&gt;</w:t>
      </w:r>
    </w:p>
    <w:p w14:paraId="28ED85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&lt;ahref="dashboard.html"&gt;首页&lt;/a&gt;</w:t>
      </w:r>
    </w:p>
    <w:p w14:paraId="2BB34A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&lt;ahref="courses.html"&gt;课程学习&lt;/a&gt;</w:t>
      </w:r>
    </w:p>
    <w:p w14:paraId="4968D0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&lt;ahref="practice.html"&gt;题库练习&lt;/a&gt;</w:t>
      </w:r>
    </w:p>
    <w:p w14:paraId="2EF455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&lt;ahref="mock-exams.html"&gt;模拟考试&lt;/a&gt;</w:t>
      </w:r>
    </w:p>
    <w:p w14:paraId="00F21F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&lt;ahref="cloud-lab.html"&gt;云端实训&lt;/a&gt;</w:t>
      </w:r>
    </w:p>
    <w:p w14:paraId="70F145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&lt;ahref="competitions.html"&gt;赛事中心&lt;/a&gt;</w:t>
      </w:r>
    </w:p>
    <w:p w14:paraId="1F8F34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40FB6F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F9CB9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</w:t>
      </w:r>
    </w:p>
    <w:p w14:paraId="1DF010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&lt;divclass="header-icon"title="消息"&gt;&lt;iclass="bibi-bell"&gt;&lt;/i&gt;&lt;spanclass="badge"&gt;&lt;/span&gt;&lt;/div&gt;</w:t>
      </w:r>
    </w:p>
    <w:p w14:paraId="55E23F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&lt;ahref="../index.html"class="btnbtn-smbtn-outline"style="text-decoration:none;"&gt;&lt;iclass="bibi-box-arrow-right"&gt;&lt;/i&gt;退出&lt;/a&gt;</w:t>
      </w:r>
    </w:p>
    <w:p w14:paraId="5322EE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0740BA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0FD90D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63695E4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&lt;divclass="page-title"&gt;</w:t>
      </w:r>
    </w:p>
    <w:p w14:paraId="5B069A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&lt;h2&gt;&lt;iclass="bibi-robotme-2"&gt;&lt;/i&gt;助学智能体&lt;/h2&gt;</w:t>
      </w:r>
    </w:p>
    <w:p w14:paraId="0BC8AE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&lt;p&gt;基于&lt;strongstyle="color:#1a6bc4;"&gt;本地大模型+内置知识库&lt;/strong&gt;双引擎驱动的个性化学习助手，专注力监测+智能答疑（无需任何Key、注册或网络）&lt;/p&gt;</w:t>
      </w:r>
    </w:p>
    <w:p w14:paraId="14A6BF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70FD7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&lt;divclass="row-2"&gt;</w:t>
      </w:r>
    </w:p>
    <w:p w14:paraId="63E4370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&lt;divclass="card"style="display:flex;flex-direction:column;height:600px;"&gt;</w:t>
      </w:r>
    </w:p>
    <w:p w14:paraId="2CA981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</w:t>
      </w:r>
    </w:p>
    <w:p w14:paraId="40E1E8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&lt;h3&gt;&lt;iclass="bibi-chat-dotsme-2"&gt;&lt;/i&gt;AI学习助手&lt;/h3&gt;</w:t>
      </w:r>
    </w:p>
    <w:p w14:paraId="681496B1">
      <w:r>
        <w:br w:type="page"/>
      </w:r>
    </w:p>
    <w:p w14:paraId="2E64A4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&lt;spanclass="tagtag-success"id="aiStatus"&gt;&lt;iclass="bibi-circle-fill"style="font-size:6px;"&gt;&lt;/i&gt;本地引擎&lt;/span&gt;</w:t>
      </w:r>
    </w:p>
    <w:p w14:paraId="6A0E17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8B189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&lt;divstyle="padding:10px16px;border-bottom:1pxsolid#f1f5f9;background:#fafbfc;"&gt;</w:t>
      </w:r>
    </w:p>
    <w:p w14:paraId="0ED28A2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&lt;spanclass="quick-ask"onclick="quickAsk('请简述OSPF协议的工作原理')"&gt;OSPF原理&lt;/span&gt;</w:t>
      </w:r>
    </w:p>
    <w:p w14:paraId="7C91136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&lt;spanclass="quick-ask"onclick="quickAsk('HCIA-Datacom考试重点有哪些？')"&gt;HCIA重点&lt;/span&gt;</w:t>
      </w:r>
    </w:p>
    <w:p w14:paraId="4BF8C3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&lt;spanclass="quick-ask"onclick="quickAsk('VPC和传统网络的区别是什么？')"&gt;VPCvs传统网络&lt;/span&gt;</w:t>
      </w:r>
    </w:p>
    <w:p w14:paraId="001135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&lt;spanclass="quick-ask"onclick="quickAsk('如何学习华为云ECS？')"&gt;学习路线&lt;/span&gt;</w:t>
      </w:r>
    </w:p>
    <w:p w14:paraId="259C20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&lt;spanclass="quick-ask"onclick="quickAsk('写出VLAN间路由的两种实现方式')"&gt;VLAN间路由&lt;/span&gt;</w:t>
      </w:r>
    </w:p>
    <w:p w14:paraId="0AD0E8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7D29A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&lt;divstyle="flex:1;padding:16px;overflow-y:auto;background:#f8fafc;"id="chatMessages"&gt;</w:t>
      </w:r>
    </w:p>
    <w:p w14:paraId="498B15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&lt;divclass="ai-bubble"&gt;</w:t>
      </w:r>
    </w:p>
    <w:p w14:paraId="16F0F01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&lt;divclass="avatar"&gt;华小智&lt;/div&gt;</w:t>
      </w:r>
    </w:p>
    <w:p w14:paraId="2DE30C7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&lt;divclass="bubble"&gt;</w:t>
      </w:r>
    </w:p>
    <w:p w14:paraId="63CC7B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&lt;p&gt;你好！我是华技云AI助学智能体「华小智」👋&lt;/p&gt;</w:t>
      </w:r>
    </w:p>
    <w:p w14:paraId="718F13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&lt;ul&gt;</w:t>
      </w:r>
    </w:p>
    <w:p w14:paraId="046C86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&lt;li&gt;解答华为HCIA/HCIP/HCIE认证知识点&lt;/li&gt;</w:t>
      </w:r>
    </w:p>
    <w:p w14:paraId="47554B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&lt;li&gt;辅导数通、云计算、安全、鸿蒙等课程&lt;/li&gt;</w:t>
      </w:r>
    </w:p>
    <w:p w14:paraId="70E78E5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&lt;li&gt;分析实验报错、优化代码、生成学习路径&lt;/li&gt;</w:t>
      </w:r>
    </w:p>
    <w:p w14:paraId="28963D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&lt;/ul&gt;</w:t>
      </w:r>
    </w:p>
    <w:p w14:paraId="137ADF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&lt;p&gt;试试点击上方的快捷问题，或者直接在下方输入吧！&lt;/p&gt;</w:t>
      </w:r>
    </w:p>
    <w:p w14:paraId="2D8D1E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AC769A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1643C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FA6A2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&lt;divstyle="padding:16px;border-top:1pxsolid#e5e7eb;display:flex;gap:10px;background:white;"&gt;</w:t>
      </w:r>
    </w:p>
    <w:p w14:paraId="6F4D94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&lt;inputtype="text"id="chatInput"placeholder="输入你的问题...按Enter发送"style="flex:1;padding:10px16px;border:1pxsolid#e5e7eb;border-radius:6px;font-size:14px;"&gt;</w:t>
      </w:r>
    </w:p>
    <w:p w14:paraId="54ECB4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&lt;buttontype="button"class="btnbtn-primary"id="sendBtn"&gt;&lt;iclass="bibi-send"&gt;&lt;/i&gt;&lt;/button&gt;</w:t>
      </w:r>
    </w:p>
    <w:p w14:paraId="706D86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F2361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DFB51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&lt;divstyle="display:flex;flex-direction:column;gap:20px;"&gt;</w:t>
      </w:r>
    </w:p>
    <w:p w14:paraId="24E5A9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722879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&lt;divclass="card-header"&gt;&lt;h3&gt;&lt;iclass="bibi-eye-fillme-2"&gt;&lt;/i&gt;专注力监测&lt;/h3&gt;&lt;/div&gt;</w:t>
      </w:r>
    </w:p>
    <w:p w14:paraId="792063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&lt;divclass="card-body"style="text-align:center;"&gt;</w:t>
      </w:r>
    </w:p>
    <w:p w14:paraId="2D72DA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&lt;imgsrc="https://cdn-icons-png.flaticon.com/512/2991/2991108.png"style="width:64px;margin-bottom:12px;"&gt;</w:t>
      </w:r>
    </w:p>
    <w:p w14:paraId="4EB020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&lt;h3style="font-size:32px;color:#094086;"&gt;86%&lt;/h3&gt;</w:t>
      </w:r>
    </w:p>
    <w:p w14:paraId="2C2A94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&lt;pstyle="color:#666;font-size:13px;"&gt;当前专注度&lt;/p&gt;</w:t>
      </w:r>
    </w:p>
    <w:p w14:paraId="64C209A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&lt;divclass="progress-bar"style="margin:12px08px;"&gt;</w:t>
      </w:r>
    </w:p>
    <w:p w14:paraId="234A73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&lt;divclass="progress-fill"style="width:86%"&gt;&lt;/div&gt;</w:t>
      </w:r>
    </w:p>
    <w:p w14:paraId="1BAD3E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A40B4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&lt;pstyle="font-size:12px;color:#999;"&gt;今日已学习2小时16分钟&lt;/p&gt;</w:t>
      </w:r>
    </w:p>
    <w:p w14:paraId="4B4E28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D63EB2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72D06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759EC2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&lt;divclass="card-header"&gt;&lt;h3&gt;&lt;iclass="bibi-lightbulbme-2"&gt;&lt;/i&gt;智能建议&lt;/h3&gt;&lt;/div&gt;</w:t>
      </w:r>
    </w:p>
    <w:p w14:paraId="786D69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376CDD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&lt;divstyle="display:flex;flex-direction:column;gap:12px;"&gt;</w:t>
      </w:r>
    </w:p>
    <w:p w14:paraId="010A29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&lt;divstyle="padding:10px;background:#f0f5fc;border-radius:6px;font-size:13px;"&gt;</w:t>
      </w:r>
    </w:p>
    <w:p w14:paraId="014D5A7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&lt;iclass="bibi-check-circle-filltext-primaryme-2"&gt;&lt;/i&gt;建议今日完成HCIA模拟卷（二），距离目标仅差12题</w:t>
      </w:r>
    </w:p>
    <w:p w14:paraId="51CDC1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32D21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&lt;divstyle="padding:10px;background:#fff8e1;border-radius:6px;font-size:13px;"&gt;</w:t>
      </w:r>
    </w:p>
    <w:p w14:paraId="66B3CE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&lt;iclass="bibi-exclamation-triangle-filltext-warningme-2"&gt;&lt;/i&gt;OSPF区域划分知识点掌握度较低，建议复习</w:t>
      </w:r>
    </w:p>
    <w:p w14:paraId="3D977DBF">
      <w:r>
        <w:br w:type="page"/>
      </w:r>
    </w:p>
    <w:p w14:paraId="4DF399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76928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&lt;divstyle="padding:10px;background:#e8f8f0;border-radius:6px;font-size:13px;"&gt;</w:t>
      </w:r>
    </w:p>
    <w:p w14:paraId="4CA87A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&lt;iclass="bibi-star-filltext-successme-2"&gt;&lt;/i&gt;连续学习7天，获得"坚持之星"勋章！</w:t>
      </w:r>
    </w:p>
    <w:p w14:paraId="69854E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28ACF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DBDB7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3DDBC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B9783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15BAB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0B7F9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94392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755294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2BB9065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21A865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7B2C0F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</w:t>
      </w:r>
    </w:p>
    <w:p w14:paraId="005B5E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(function(){</w:t>
      </w:r>
    </w:p>
    <w:p w14:paraId="7E3FDA5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'usestrict';</w:t>
      </w:r>
    </w:p>
    <w:p w14:paraId="4C028F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functionescapeHtml(s){</w:t>
      </w:r>
    </w:p>
    <w:p w14:paraId="1D619A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return(s||'').replace(/&amp;/g,'&amp;amp;').replace(/&lt;/g,'&amp;lt;').replace(/&gt;/g,'&amp;gt;');</w:t>
      </w:r>
    </w:p>
    <w:p w14:paraId="3E3C37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2E70E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functionrenderMarkdown(text){</w:t>
      </w:r>
    </w:p>
    <w:p w14:paraId="682714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if(!text)return'';</w:t>
      </w:r>
    </w:p>
    <w:p w14:paraId="3CA01D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text=text.replace(/```(\w*)\n([\s\S]*?)```/g,function(m,lang,code){</w:t>
      </w:r>
    </w:p>
    <w:p w14:paraId="1BEC53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return'&lt;pre&gt;&lt;code&gt;'+escapeHtml(code)+'&lt;/code&gt;&lt;/pre&gt;';</w:t>
      </w:r>
    </w:p>
    <w:p w14:paraId="205B2E7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02CBFB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text=text.replace(/`([^`]+)`/g,'&lt;code&gt;$1&lt;/code&gt;');</w:t>
      </w:r>
    </w:p>
    <w:p w14:paraId="0C63B3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text=text.replace(/\*\*([^*]+)\*\*/g,'&lt;strong&gt;$1&lt;/strong&gt;');</w:t>
      </w:r>
    </w:p>
    <w:p w14:paraId="17A2BC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varlines=text.split('\n');</w:t>
      </w:r>
    </w:p>
    <w:p w14:paraId="3C15DCF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varhtml='';</w:t>
      </w:r>
    </w:p>
    <w:p w14:paraId="3E78CC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varinOl=false,inUl=false;</w:t>
      </w:r>
    </w:p>
    <w:p w14:paraId="12B6CB8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for(vari=0;i&lt;lines.length;i++){</w:t>
      </w:r>
    </w:p>
    <w:p w14:paraId="3D7D2D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varline=lines[i];</w:t>
      </w:r>
    </w:p>
    <w:p w14:paraId="277B99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if(/^\d+\.\s+/.test(line)){</w:t>
      </w:r>
    </w:p>
    <w:p w14:paraId="519736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if(inUl){html+='&lt;/ul&gt;';inUl=false;}</w:t>
      </w:r>
    </w:p>
    <w:p w14:paraId="056E8B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if(!inOl){html+='&lt;ol&gt;';inOl=true;}</w:t>
      </w:r>
    </w:p>
    <w:p w14:paraId="155275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html+='&lt;li&gt;'+line.replace(/^\d+\.\s+/,'')+'&lt;/li&gt;';</w:t>
      </w:r>
    </w:p>
    <w:p w14:paraId="114A46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}elseif(/^[-*]\s+/.test(line)){</w:t>
      </w:r>
    </w:p>
    <w:p w14:paraId="537975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if(inOl){html+='&lt;/ol&gt;';inOl=false;}</w:t>
      </w:r>
    </w:p>
    <w:p w14:paraId="06F8828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if(!inUl){html+='&lt;ul&gt;';inUl=true;}</w:t>
      </w:r>
    </w:p>
    <w:p w14:paraId="368C8D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html+='&lt;li&gt;'+line.replace(/^[-*]\s+/,'')+'&lt;/li&gt;';</w:t>
      </w:r>
    </w:p>
    <w:p w14:paraId="233EFF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5B6601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if(inOl){html+='&lt;/ol&gt;';inOl=false;}</w:t>
      </w:r>
    </w:p>
    <w:p w14:paraId="59F598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if(inUl){html+='&lt;/ul&gt;';inUl=false;}</w:t>
      </w:r>
    </w:p>
    <w:p w14:paraId="34F013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if(line.trim()==='')html+='&lt;br/&gt;';</w:t>
      </w:r>
    </w:p>
    <w:p w14:paraId="042F65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elsehtml+='&lt;p&gt;'+line+'&lt;/p&gt;';</w:t>
      </w:r>
    </w:p>
    <w:p w14:paraId="61436FC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07C45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0AB55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if(inOl)html+='&lt;/ol&gt;';</w:t>
      </w:r>
    </w:p>
    <w:p w14:paraId="427D0E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if(inUl)html+='&lt;/ul&gt;';</w:t>
      </w:r>
    </w:p>
    <w:p w14:paraId="3E37E6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returnhtml;</w:t>
      </w:r>
    </w:p>
    <w:p w14:paraId="66D51DDD">
      <w:r>
        <w:br w:type="page"/>
      </w:r>
    </w:p>
    <w:p w14:paraId="629837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A48E8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varchatMessages,chatInput,sendBtn,aiStatus;</w:t>
      </w:r>
    </w:p>
    <w:p w14:paraId="5B06A2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functionappendUser(text){</w:t>
      </w:r>
    </w:p>
    <w:p w14:paraId="7E3791E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if(!chatMessages)return;</w:t>
      </w:r>
    </w:p>
    <w:p w14:paraId="74EC6D4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varwrap=document.createElement('div');</w:t>
      </w:r>
    </w:p>
    <w:p w14:paraId="7DAE80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wrap.className='ai-bubbleuser';</w:t>
      </w:r>
    </w:p>
    <w:p w14:paraId="261461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wrap.innerHTML='&lt;divclass="avatar"&gt;我&lt;/div&gt;&lt;divclass="bubble"&gt;&lt;p&gt;'+escapeHtml(text)+'&lt;/p&gt;&lt;/div&gt;';</w:t>
      </w:r>
    </w:p>
    <w:p w14:paraId="2C789F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chatMessages.appendChild(wrap);</w:t>
      </w:r>
    </w:p>
    <w:p w14:paraId="4AB0DC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chatMessages.scrollTop=chatMessages.scrollHeight;</w:t>
      </w:r>
    </w:p>
    <w:p w14:paraId="53F0D6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33E38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functionappendAiPlaceholder(){</w:t>
      </w:r>
    </w:p>
    <w:p w14:paraId="0FE99A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if(!chatMessages)returnnull;</w:t>
      </w:r>
    </w:p>
    <w:p w14:paraId="2E66350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varwrap=document.createElement('div');</w:t>
      </w:r>
    </w:p>
    <w:p w14:paraId="78ACA1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wrap.className='ai-bubble';</w:t>
      </w:r>
    </w:p>
    <w:p w14:paraId="2DAB056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wrap.id='aiTyping';</w:t>
      </w:r>
    </w:p>
    <w:p w14:paraId="2DAD48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wrap.innerHTML='&lt;divclass="avatar"&gt;华小智&lt;/div&gt;&lt;divclass="bubble"&gt;&lt;divclass="typing-dot"&gt;&lt;span&gt;&lt;/span&gt;&lt;span&gt;&lt;/span&gt;&lt;span&gt;&lt;/span&gt;&lt;/div&gt;&lt;/div&gt;';</w:t>
      </w:r>
    </w:p>
    <w:p w14:paraId="2D516F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chatMessages.appendChild(wrap);</w:t>
      </w:r>
    </w:p>
    <w:p w14:paraId="4EEFE1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chatMessages.scrollTop=chatMessages.scrollHeight;</w:t>
      </w:r>
    </w:p>
    <w:p w14:paraId="2152C2A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returnwrap;</w:t>
      </w:r>
    </w:p>
    <w:p w14:paraId="60988F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E39CA4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functionappendAiFinal(text){</w:t>
      </w:r>
    </w:p>
    <w:p w14:paraId="35AABA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if(!chatMessages)return;</w:t>
      </w:r>
    </w:p>
    <w:p w14:paraId="0D4F43E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varwrap=document.createElement('div');</w:t>
      </w:r>
    </w:p>
    <w:p w14:paraId="1B5CB7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wrap.className='ai-bubble';</w:t>
      </w:r>
    </w:p>
    <w:p w14:paraId="11B433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wrap.innerHTML='&lt;divclass="avatar"&gt;华小智&lt;/div&gt;&lt;divclass="bubble"&gt;'+renderMarkdown(text)+'&lt;divclass="model-badge"&gt;&lt;iclass="bibi-cpu"&gt;&lt;/i&gt;本地引擎·零依赖&lt;/div&gt;&lt;/div&gt;';</w:t>
      </w:r>
    </w:p>
    <w:p w14:paraId="25093BD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chatMessages.appendChild(wrap);</w:t>
      </w:r>
    </w:p>
    <w:p w14:paraId="081405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chatMessages.scrollTop=chatMessages.scrollHeight;</w:t>
      </w:r>
    </w:p>
    <w:p w14:paraId="1EAA397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FD77F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functiondoSend(){</w:t>
      </w:r>
    </w:p>
    <w:p w14:paraId="657535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if(!chatInput||!sendBtn){</w:t>
      </w:r>
    </w:p>
    <w:p w14:paraId="2017F0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console.error('[AI]元素未就绪');</w:t>
      </w:r>
    </w:p>
    <w:p w14:paraId="157FD2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return;</w:t>
      </w:r>
    </w:p>
    <w:p w14:paraId="50633E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0D0598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vartext=chatInput.value.trim();</w:t>
      </w:r>
    </w:p>
    <w:p w14:paraId="1F27B6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if(!text)return;</w:t>
      </w:r>
    </w:p>
    <w:p w14:paraId="5BC87B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appendUser(text);</w:t>
      </w:r>
    </w:p>
    <w:p w14:paraId="7DA105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chatInput.value='';</w:t>
      </w:r>
    </w:p>
    <w:p w14:paraId="76EE4F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sendBtn.disabled=true;</w:t>
      </w:r>
    </w:p>
    <w:p w14:paraId="125CD24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sendBtn.innerHTML='&lt;spanclass="spinner-borderspinner-border-sm"&gt;&lt;/span&gt;';</w:t>
      </w:r>
    </w:p>
    <w:p w14:paraId="7BEB4A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varplaceholder=appendAiPlaceholder();</w:t>
      </w:r>
    </w:p>
    <w:p w14:paraId="37DF5BF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varfullAnswer='';</w:t>
      </w:r>
    </w:p>
    <w:p w14:paraId="2A347E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vartoken=localStorage.getItem('huawei_token');</w:t>
      </w:r>
    </w:p>
    <w:p w14:paraId="18EEEC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console.log('[AI]发送消息token长度='+(token?token.length:0)+'text='+text);</w:t>
      </w:r>
    </w:p>
    <w:p w14:paraId="6EF8E8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functionclearPlaceholder(){</w:t>
      </w:r>
    </w:p>
    <w:p w14:paraId="32A30AA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try{if(placeholder&amp;&amp;placeholder.remove)placeholder.remove();}catch(e){}</w:t>
      </w:r>
    </w:p>
    <w:p w14:paraId="12A73C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8A721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fetch('/api/student/ai/chat/stream',{</w:t>
      </w:r>
    </w:p>
    <w:p w14:paraId="5EABAE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method:'POST',</w:t>
      </w:r>
    </w:p>
    <w:p w14:paraId="471E6D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headers:{'Content-Type':'application/json','Authorization':'Bearer'+token},</w:t>
      </w:r>
    </w:p>
    <w:p w14:paraId="4248892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body:JSON.stringify({message:text})</w:t>
      </w:r>
    </w:p>
    <w:p w14:paraId="6AC1D7A5">
      <w:r>
        <w:br w:type="page"/>
      </w:r>
    </w:p>
    <w:p w14:paraId="1EA3BC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}).then(function(resp){</w:t>
      </w:r>
    </w:p>
    <w:p w14:paraId="3535A5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console.log('[AI]流式响应状态:',resp.status,resp.statusText);</w:t>
      </w:r>
    </w:p>
    <w:p w14:paraId="5096BE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if(!resp.ok||!resp.body){</w:t>
      </w:r>
    </w:p>
    <w:p w14:paraId="6B6A9A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thrownewError('HTTP'+resp.status);</w:t>
      </w:r>
    </w:p>
    <w:p w14:paraId="1C2A0E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057DB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varreader=resp.body.getReader();</w:t>
      </w:r>
    </w:p>
    <w:p w14:paraId="6C3352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vardecoder=newTextDecoder('utf-8');</w:t>
      </w:r>
    </w:p>
    <w:p w14:paraId="2A537E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varbuf='';</w:t>
      </w:r>
    </w:p>
    <w:p w14:paraId="7E331D3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varbubbleDiv=placeholder?placeholder.querySelector('.bubble'):null;</w:t>
      </w:r>
    </w:p>
    <w:p w14:paraId="0F39A5C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if(bubbleDiv){</w:t>
      </w:r>
    </w:p>
    <w:p w14:paraId="3300116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bubbleDiv.innerHTML='&lt;p&gt;&lt;/p&gt;';</w:t>
      </w:r>
    </w:p>
    <w:p w14:paraId="36B6AA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30845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varcontentP=bubbleDiv?bubbleDiv.querySelector('p'):null;</w:t>
      </w:r>
    </w:p>
    <w:p w14:paraId="5B3647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functionpump(){</w:t>
      </w:r>
    </w:p>
    <w:p w14:paraId="6E2245B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returnreader.read().then(function(r){</w:t>
      </w:r>
    </w:p>
    <w:p w14:paraId="0A368E2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if(r.done)returnnull;</w:t>
      </w:r>
    </w:p>
    <w:p w14:paraId="6D388B2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buf+=decoder.decode(r.value,{stream:true});</w:t>
      </w:r>
    </w:p>
    <w:p w14:paraId="0D39E50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varlines=buf.split('\n');</w:t>
      </w:r>
    </w:p>
    <w:p w14:paraId="638FF8E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buf=lines.pop()||'';</w:t>
      </w:r>
    </w:p>
    <w:p w14:paraId="759E50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for(vari=0;i&lt;lines.length;i++){</w:t>
      </w:r>
    </w:p>
    <w:p w14:paraId="5A5368A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varline=lines[i];</w:t>
      </w:r>
    </w:p>
    <w:p w14:paraId="60E968B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if(!line||!line.startsWith('data:'))continue;</w:t>
      </w:r>
    </w:p>
    <w:p w14:paraId="7F27F9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vardata=line.substring(5).trim();</w:t>
      </w:r>
    </w:p>
    <w:p w14:paraId="6A7856B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if(data==='[DONE]'||data==='')continue;</w:t>
      </w:r>
    </w:p>
    <w:p w14:paraId="3E09F6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2F93349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varobj=JSON.parse(data);</w:t>
      </w:r>
    </w:p>
    <w:p w14:paraId="76F4CDB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if(obj.content)fullAnswer+=obj.content;</w:t>
      </w:r>
    </w:p>
    <w:p w14:paraId="5E63CE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elseif(obj.answer)fullAnswer+=obj.answer;</w:t>
      </w:r>
    </w:p>
    <w:p w14:paraId="3A7817B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elsefullAnswer+=data;</w:t>
      </w:r>
    </w:p>
    <w:p w14:paraId="4B4794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</w:t>
      </w:r>
    </w:p>
    <w:p w14:paraId="46FF24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fullAnswer+=data;</w:t>
      </w:r>
    </w:p>
    <w:p w14:paraId="7980BFF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B7ECC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if(contentP){</w:t>
      </w:r>
    </w:p>
    <w:p w14:paraId="1BF948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contentP.innerHTML=renderMarkdown(fullAnswer)+</w:t>
      </w:r>
    </w:p>
    <w:p w14:paraId="4C3DB3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'&lt;spanstyle="display:inline-block;width:6px;height:14px;background:#1a6bc4;margin-left:2px;animation:blink1sinfinite;"&gt;&lt;/span&gt;';</w:t>
      </w:r>
    </w:p>
    <w:p w14:paraId="7F75D8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87B85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if(chatMessages)chatMessages.scrollTop=chatMessages.scrollHeight;</w:t>
      </w:r>
    </w:p>
    <w:p w14:paraId="5A7833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24D7D9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returnpump();</w:t>
      </w:r>
    </w:p>
    <w:p w14:paraId="09BFF11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7D45C79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58BFF1D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returnpump().then(function(){</w:t>
      </w:r>
    </w:p>
    <w:p w14:paraId="268936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clearPlaceholder();</w:t>
      </w:r>
    </w:p>
    <w:p w14:paraId="1D14B2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appendAiFinal(fullAnswer||'（空响应）');</w:t>
      </w:r>
    </w:p>
    <w:p w14:paraId="7ED7656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104F29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}).catch(function(streamErr){</w:t>
      </w:r>
    </w:p>
    <w:p w14:paraId="0062AF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console.warn('[AI]流式失败，回落到非流式:',streamErr&amp;&amp;streamErr.message);</w:t>
      </w:r>
    </w:p>
    <w:p w14:paraId="29585B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returnfetch('/api/student/ai/chat',{</w:t>
      </w:r>
    </w:p>
    <w:p w14:paraId="117F53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method:'POST',</w:t>
      </w:r>
    </w:p>
    <w:p w14:paraId="36DDE0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headers:{'Content-Type':'application/json','Authorization':'Bearer'+(token||'')},</w:t>
      </w:r>
    </w:p>
    <w:p w14:paraId="5AEE069D">
      <w:r>
        <w:br w:type="page"/>
      </w:r>
    </w:p>
    <w:p w14:paraId="3E75D90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body:JSON.stringify({message:text})</w:t>
      </w:r>
    </w:p>
    <w:p w14:paraId="3EF5B6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}).then(function(r){returnr.json();}).then(function(data){</w:t>
      </w:r>
    </w:p>
    <w:p w14:paraId="7EC11BD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clearPlaceholder();</w:t>
      </w:r>
    </w:p>
    <w:p w14:paraId="58EB58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if(data&amp;&amp;data.success){</w:t>
      </w:r>
    </w:p>
    <w:p w14:paraId="411631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appendAiFinal(data.data.answer||'（空响应）');</w:t>
      </w:r>
    </w:p>
    <w:p w14:paraId="65DC3DB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229B6D8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appendAiFinal('【后端报错】'+(data&amp;&amp;data.message?data.message:('HTTP'+streamErr.message)));</w:t>
      </w:r>
    </w:p>
    <w:p w14:paraId="7C5F93C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647BB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}).catch(function(netErr){</w:t>
      </w:r>
    </w:p>
    <w:p w14:paraId="0FFFBB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clearPlaceholder();</w:t>
      </w:r>
    </w:p>
    <w:p w14:paraId="13B6269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appendAiFinal('【网络异常】'+(netErr.message||'无法连接后端'));</w:t>
      </w:r>
    </w:p>
    <w:p w14:paraId="44B3602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20573B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}).then(function(){</w:t>
      </w:r>
    </w:p>
    <w:p w14:paraId="595EBFE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sendBtn.disabled=false;</w:t>
      </w:r>
    </w:p>
    <w:p w14:paraId="59ED1E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sendBtn.innerHTML='&lt;iclass="bibi-send"&gt;&lt;/i&gt;';</w:t>
      </w:r>
    </w:p>
    <w:p w14:paraId="44AFC68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4193FE8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F3A55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window.quickAsk=function(text){</w:t>
      </w:r>
    </w:p>
    <w:p w14:paraId="5196DF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if(chatInput)chatInput.value=text;</w:t>
      </w:r>
    </w:p>
    <w:p w14:paraId="0DC427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doSend();</w:t>
      </w:r>
    </w:p>
    <w:p w14:paraId="6948A0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};</w:t>
      </w:r>
    </w:p>
    <w:p w14:paraId="128319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window.__sendMessage=doSend;</w:t>
      </w:r>
    </w:p>
    <w:p w14:paraId="1A2329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functioninit(){</w:t>
      </w:r>
    </w:p>
    <w:p w14:paraId="3BF1EA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chatMessages=document.getElementById('chatMessages');</w:t>
      </w:r>
    </w:p>
    <w:p w14:paraId="1F44B1A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chatInput=document.getElementById('chatInput');</w:t>
      </w:r>
    </w:p>
    <w:p w14:paraId="1BDA5A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sendBtn=document.getElementById('sendBtn');</w:t>
      </w:r>
    </w:p>
    <w:p w14:paraId="6B623BB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aiStatus=document.getElementById('aiStatus');</w:t>
      </w:r>
    </w:p>
    <w:p w14:paraId="7C154B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if(!chatInput||!sendBtn){</w:t>
      </w:r>
    </w:p>
    <w:p w14:paraId="2E116F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console.error('[AI]关键DOM元素未找到chatInput/sendBtn');</w:t>
      </w:r>
    </w:p>
    <w:p w14:paraId="6F10ED5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return;</w:t>
      </w:r>
    </w:p>
    <w:p w14:paraId="1E05D7A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28E45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console.log('[AI]初始化完成，绑定事件');</w:t>
      </w:r>
    </w:p>
    <w:p w14:paraId="15B6DE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chatInput.addEventListener('keydown',function(e){</w:t>
      </w:r>
    </w:p>
    <w:p w14:paraId="55B4D9C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if(e.key==='Enter'&amp;&amp;!e.shiftKey){</w:t>
      </w:r>
    </w:p>
    <w:p w14:paraId="044B40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e.preventDefault();</w:t>
      </w:r>
    </w:p>
    <w:p w14:paraId="48DDD1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console.log('[AI]Enter触发');</w:t>
      </w:r>
    </w:p>
    <w:p w14:paraId="166BD89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doSend();</w:t>
      </w:r>
    </w:p>
    <w:p w14:paraId="428BAF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AEA50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67595C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sendBtn.addEventListener('click',function(e){</w:t>
      </w:r>
    </w:p>
    <w:p w14:paraId="1D5D4FF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e.preventDefault();</w:t>
      </w:r>
    </w:p>
    <w:p w14:paraId="3EB7552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console.log('[AI]点击发送按钮');</w:t>
      </w:r>
    </w:p>
    <w:p w14:paraId="47E230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doSend();</w:t>
      </w:r>
    </w:p>
    <w:p w14:paraId="0E9682D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7B2699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console.log('[AI]事件绑定完成');</w:t>
      </w:r>
    </w:p>
    <w:p w14:paraId="337C4B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404999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if(document.readyState==='loading'){</w:t>
      </w:r>
    </w:p>
    <w:p w14:paraId="48122F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document.addEventListener('DOMContentLoaded',init);</w:t>
      </w:r>
    </w:p>
    <w:p w14:paraId="74FD56B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48B19E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init();</w:t>
      </w:r>
    </w:p>
    <w:p w14:paraId="34E40AAE">
      <w:r>
        <w:br w:type="page"/>
      </w:r>
    </w:p>
    <w:p w14:paraId="11030BA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356662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varblinkStyle=document.createElement('style');</w:t>
      </w:r>
    </w:p>
    <w:p w14:paraId="5EC74B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blinkStyle.textContent='@keyframesblink{0%,49%{opacity:1}50%,100%{opacity:0}}';</w:t>
      </w:r>
    </w:p>
    <w:p w14:paraId="259BD58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document.head.appendChild(blinkStyle);</w:t>
      </w:r>
    </w:p>
    <w:p w14:paraId="0657BF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})();</w:t>
      </w:r>
    </w:p>
    <w:p w14:paraId="665415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&lt;/script&gt;</w:t>
      </w:r>
    </w:p>
    <w:p w14:paraId="2F5A8C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127BEDB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p w14:paraId="6AF59B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﻿&lt;!DOCTYPEhtml&gt;</w:t>
      </w:r>
    </w:p>
    <w:p w14:paraId="6ADFFF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&lt;htmllang="zh-CN"&gt;</w:t>
      </w:r>
    </w:p>
    <w:p w14:paraId="1809B1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&lt;head&gt;</w:t>
      </w:r>
    </w:p>
    <w:p w14:paraId="3C4BA2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&lt;metacharset="UTF-8"&gt;</w:t>
      </w:r>
    </w:p>
    <w:p w14:paraId="3A80E40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&lt;metaname="viewport"content="width=device-width,initial-scale=1.0"&gt;</w:t>
      </w:r>
    </w:p>
    <w:p w14:paraId="339FF2F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&lt;title&gt;学情数据分析-华技云学生端&lt;/title&gt;</w:t>
      </w:r>
    </w:p>
    <w:p w14:paraId="6521B8F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&lt;linkhref="https://cdn.jsdelivr.net/npm/bootstrap@5.3.0/dist/css/bootstrap.min.css"rel="stylesheet"&gt;</w:t>
      </w:r>
    </w:p>
    <w:p w14:paraId="0AF8E06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&lt;linkrel="stylesheet"href="https://cdn.jsdelivr.net/npm/bootstrap-icons@1.10.5/font/bootstrap-icons.css"&gt;</w:t>
      </w:r>
    </w:p>
    <w:p w14:paraId="1A6BCC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&lt;linkrel="stylesheet"href="../css/style.css"&gt;</w:t>
      </w:r>
    </w:p>
    <w:p w14:paraId="4DB684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&lt;/head&gt;</w:t>
      </w:r>
    </w:p>
    <w:p w14:paraId="12B79A6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&lt;body&gt;</w:t>
      </w:r>
    </w:p>
    <w:p w14:paraId="7E2F557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&lt;divclass="main-layout"&gt;</w:t>
      </w:r>
    </w:p>
    <w:p w14:paraId="525EF1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&lt;asideclass="sidebar"&gt;</w:t>
      </w:r>
    </w:p>
    <w:p w14:paraId="530E808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&lt;divclass="sidebar-header"&gt;&lt;h1&gt;&lt;iclass="bibi-cloud-fill"&gt;&lt;/i&gt;华技云&lt;/h1&gt;&lt;/div&gt;</w:t>
      </w:r>
    </w:p>
    <w:p w14:paraId="726C3D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&lt;navclass="sidebar-menu"&gt;</w:t>
      </w:r>
    </w:p>
    <w:p w14:paraId="1CFB1A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&lt;divclass="menu-section"&gt;主要功能&lt;/div&gt;</w:t>
      </w:r>
    </w:p>
    <w:p w14:paraId="4C055B9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&lt;ahref="dashboard.html"class="menu-item"&gt;&lt;iclass="bibi-house-door"&gt;&lt;/i&gt;工作台&lt;/a&gt;</w:t>
      </w:r>
    </w:p>
    <w:p w14:paraId="21101F7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&lt;ahref="courses.html"class="menu-item"&gt;&lt;iclass="bibi-book"&gt;&lt;/i&gt;课程学习&lt;/a&gt;</w:t>
      </w:r>
    </w:p>
    <w:p w14:paraId="1F201C2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&lt;ahref="practice.html"class="menu-item"&gt;&lt;iclass="bibi-journal-check"&gt;&lt;/i&gt;题库练习&lt;/a&gt;</w:t>
      </w:r>
    </w:p>
    <w:p w14:paraId="281C166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&lt;ahref="mock-exams.html"class="menu-item"&gt;&lt;iclass="bibi-clock-history"&gt;&lt;/i&gt;模拟考试&lt;/a&gt;</w:t>
      </w:r>
    </w:p>
    <w:p w14:paraId="0D7EC26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&lt;ahref="cloud-lab.html"class="menu-item"&gt;&lt;iclass="bibi-cloud-haze"&gt;&lt;/i&gt;华为云实训&lt;/a&gt;</w:t>
      </w:r>
    </w:p>
    <w:p w14:paraId="48091A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&lt;ahref="ai-tutor.html"class="menu-item"&gt;&lt;iclass="bibi-robot"&gt;&lt;/i&gt;助学智能体&lt;/a&gt;</w:t>
      </w:r>
    </w:p>
    <w:p w14:paraId="4850B40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&lt;divclass="menu-section"&gt;扩展功能&lt;/div&gt;</w:t>
      </w:r>
    </w:p>
    <w:p w14:paraId="4098283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&lt;ahref="competitions.html"class="menu-item"&gt;&lt;iclass="bibi-trophy"&gt;&lt;/i&gt;赛事训练&lt;/a&gt;</w:t>
      </w:r>
    </w:p>
    <w:p w14:paraId="395DCEC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&lt;ahref="jobs.html"class="menu-item"&gt;&lt;iclass="bibi-briefcase"&gt;&lt;/i&gt;就业岗位&lt;/a&gt;</w:t>
      </w:r>
    </w:p>
    <w:p w14:paraId="2368ACB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&lt;ahref="analytics.html"class="menu-itemactive"&gt;&lt;iclass="bibi-bar-chart"&gt;&lt;/i&gt;学情数据&lt;/a&gt;</w:t>
      </w:r>
    </w:p>
    <w:p w14:paraId="2402CA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&lt;ahref="settings.html"class="menu-item"&gt;&lt;iclass="bibi-gear"&gt;&lt;/i&gt;个人设置&lt;/a&gt;</w:t>
      </w:r>
    </w:p>
    <w:p w14:paraId="49900C5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&lt;/nav&gt;</w:t>
      </w:r>
    </w:p>
    <w:p w14:paraId="42C4941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&lt;divclass="sidebar-footer"&gt;</w:t>
      </w:r>
    </w:p>
    <w:p w14:paraId="6576B72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&lt;divclass="user-info"&gt;</w:t>
      </w:r>
    </w:p>
    <w:p w14:paraId="73A512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&lt;divclass="user-avatar"&gt;学&lt;/div&gt;</w:t>
      </w:r>
    </w:p>
    <w:p w14:paraId="06D95E5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&lt;divclass="user-details"&gt;&lt;divclass="user-name"&gt;学生用户&lt;/div&gt;&lt;divclass="user-role"&gt;华为ICT学员&lt;/div&gt;&lt;/div&gt;</w:t>
      </w:r>
    </w:p>
    <w:p w14:paraId="4C8B2FC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C67212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04C2F6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&lt;/aside&gt;</w:t>
      </w:r>
    </w:p>
    <w:p w14:paraId="68E59A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&lt;mainclass="main-content"&gt;</w:t>
      </w:r>
    </w:p>
    <w:p w14:paraId="7F2D0F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&lt;headerclass="top-header"&gt;</w:t>
      </w:r>
    </w:p>
    <w:p w14:paraId="1F92928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&lt;divclass="header-left"&gt;</w:t>
      </w:r>
    </w:p>
    <w:p w14:paraId="393BA46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&lt;divclass="header-nav"&gt;</w:t>
      </w:r>
    </w:p>
    <w:p w14:paraId="7C40E67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&lt;ahref="dashboard.html"&gt;首页&lt;/a&gt;</w:t>
      </w:r>
    </w:p>
    <w:p w14:paraId="4B6BAB6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&lt;ahref="courses.html"&gt;课程学习&lt;/a&gt;</w:t>
      </w:r>
    </w:p>
    <w:p w14:paraId="6F8CD3C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&lt;ahref="practice.html"&gt;题库练习&lt;/a&gt;</w:t>
      </w:r>
    </w:p>
    <w:p w14:paraId="0CFAD98A">
      <w:r>
        <w:br w:type="page"/>
      </w:r>
    </w:p>
    <w:p w14:paraId="663DE8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&lt;ahref="mock-exams.html"&gt;模拟考试&lt;/a&gt;</w:t>
      </w:r>
    </w:p>
    <w:p w14:paraId="19BBE4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&lt;ahref="cloud-lab.html"&gt;云端实训&lt;/a&gt;</w:t>
      </w:r>
    </w:p>
    <w:p w14:paraId="4E2577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&lt;ahref="competitions.html"&gt;赛事中心&lt;/a&gt;</w:t>
      </w:r>
    </w:p>
    <w:p w14:paraId="33382E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894DEC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C3F3A0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&lt;divclass="header-right"&gt;</w:t>
      </w:r>
    </w:p>
    <w:p w14:paraId="409EF15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&lt;divclass="header-icon"title="消息"&gt;&lt;iclass="bibi-bell"&gt;&lt;/i&gt;&lt;spanclass="badge"&gt;&lt;/span&gt;&lt;/div&gt;</w:t>
      </w:r>
    </w:p>
    <w:p w14:paraId="2324230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&lt;ahref="../index.html"class="btnbtn-smbtn-outline"style="text-decoration:none;"&gt;&lt;iclass="bibi-box-arrow-right"&gt;&lt;/i&gt;退出&lt;/a&gt;</w:t>
      </w:r>
    </w:p>
    <w:p w14:paraId="4C0AD6A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160AFD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&lt;/header&gt;</w:t>
      </w:r>
    </w:p>
    <w:p w14:paraId="7D2E7F0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&lt;divclass="page-content"&gt;</w:t>
      </w:r>
    </w:p>
    <w:p w14:paraId="6E34245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&lt;divclass="page-title"&gt;&lt;h2&gt;&lt;iclass="bibi-bar-chartme-2"&gt;&lt;/i&gt;学情数据分析&lt;/h2&gt;&lt;p&gt;多维度学习数据可视化分析&lt;/p&gt;&lt;/div&gt;</w:t>
      </w:r>
    </w:p>
    <w:p w14:paraId="1E60C61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&lt;divclass="stat-cardsmb-4"&gt;</w:t>
      </w:r>
    </w:p>
    <w:p w14:paraId="20DFBF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&lt;divclass="stat-card"&gt;&lt;divclass="stat-iconblue"&gt;&lt;iclass="bibi-eye-fill"&gt;&lt;/i&gt;&lt;/div&gt;&lt;divclass="stat-info"&gt;&lt;h3&gt;86%&lt;/h3&gt;&lt;p&gt;课堂专注度&lt;/p&gt;&lt;/div&gt;&lt;/div&gt;</w:t>
      </w:r>
    </w:p>
    <w:p w14:paraId="04A0C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&lt;divclass="stat-card"&gt;&lt;divclass="stat-icongreen"&gt;&lt;iclass="bibi-check-circle-fill"&gt;&lt;/i&gt;&lt;/div&gt;&lt;divclass="stat-info"&gt;&lt;h3&gt;72%&lt;/h3&gt;&lt;p&gt;题库正确率&lt;/p&gt;&lt;/div&gt;&lt;/div&gt;</w:t>
      </w:r>
    </w:p>
    <w:p w14:paraId="5BD89BE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&lt;divclass="stat-card"&gt;&lt;divclass="stat-iconorange"&gt;&lt;iclass="bibi-clock-fill"&gt;&lt;/i&gt;&lt;/div&gt;&lt;divclass="stat-info"&gt;&lt;h3&gt;128h&lt;/h3&gt;&lt;p&gt;累计学习时长&lt;/p&gt;&lt;/div&gt;&lt;/div&gt;</w:t>
      </w:r>
    </w:p>
    <w:p w14:paraId="42DE22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&lt;divclass="stat-card"&gt;&lt;divclass="stat-iconred"&gt;&lt;iclass="bibi-book-half"&gt;&lt;/i&gt;&lt;/div&gt;&lt;divclass="stat-info"&gt;&lt;h3&gt;4/6&lt;/h3&gt;&lt;p&gt;课程完成数&lt;/p&gt;&lt;/div&gt;&lt;/div&gt;</w:t>
      </w:r>
    </w:p>
    <w:p w14:paraId="3982C1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7FCFB4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&lt;divclass="row-2"&gt;</w:t>
      </w:r>
    </w:p>
    <w:p w14:paraId="1AD39B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23E832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&lt;divclass="card-header"&gt;&lt;h3&gt;学习时长趋势（近7天）&lt;/h3&gt;&lt;/div&gt;</w:t>
      </w:r>
    </w:p>
    <w:p w14:paraId="1DC04B6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780A301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&lt;divstyle="display:flex;align-items:flex-end;gap:8px;height:200px;padding:20px0;"&gt;</w:t>
      </w:r>
    </w:p>
    <w:p w14:paraId="7C66D7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4F7F541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&lt;divstyle="width:100%;background:linear-gradient(totop,#094086,#1a6bc4);border-radius:4px4px00;height:40%;min-height:20px;"&gt;&lt;/div&gt;</w:t>
      </w:r>
    </w:p>
    <w:p w14:paraId="378EE8F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&lt;spanstyle="font-size:11px;color:#999;"&gt;周一&lt;/span&gt;</w:t>
      </w:r>
    </w:p>
    <w:p w14:paraId="3B8225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994A67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4412AAE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&lt;divstyle="width:100%;background:linear-gradient(totop,#094086,#1a6bc4);border-radius:4px4px00;height:65%;min-height:20px;"&gt;&lt;/div&gt;</w:t>
      </w:r>
    </w:p>
    <w:p w14:paraId="7D694F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&lt;spanstyle="font-size:11px;color:#999;"&gt;周二&lt;/span&gt;</w:t>
      </w:r>
    </w:p>
    <w:p w14:paraId="59973C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FE342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3F3D595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&lt;divstyle="width:100%;background:linear-gradient(totop,#094086,#1a6bc4);border-radius:4px4px00;height:55%;min-height:20px;"&gt;&lt;/div&gt;</w:t>
      </w:r>
    </w:p>
    <w:p w14:paraId="7CBCFDB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&lt;spanstyle="font-size:11px;color:#999;"&gt;周三&lt;/span&gt;</w:t>
      </w:r>
    </w:p>
    <w:p w14:paraId="306DDB1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D7BD69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1B8998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&lt;divstyle="width:100%;background:linear-gradient(totop,#094086,#1a6bc4);border-radius:4px4px00;height:80%;min-height:20px;"&gt;&lt;/div&gt;</w:t>
      </w:r>
    </w:p>
    <w:p w14:paraId="0DB093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&lt;spanstyle="font-size:11px;color:#999;"&gt;周四&lt;/span&gt;</w:t>
      </w:r>
    </w:p>
    <w:p w14:paraId="6CA959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001FA5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690772A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&lt;divstyle="width:100%;background:linear-gradient(totop,#094086,#1a6bc4);border-radius:4px4px00;height:45%;min-height:20px;"&gt;&lt;/div&gt;</w:t>
      </w:r>
    </w:p>
    <w:p w14:paraId="3EE0815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&lt;spanstyle="font-size:11px;color:#999;"&gt;周五&lt;/span&gt;</w:t>
      </w:r>
    </w:p>
    <w:p w14:paraId="37768E6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5CA85F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597F6E5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&lt;divstyle="width:100%;background:linear-gradient(totop,#e8a838,#f0c050);border-radius:4px4px00;height:30%;min-height:20px;"&gt;&lt;/div&gt;</w:t>
      </w:r>
    </w:p>
    <w:p w14:paraId="344A139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&lt;spanstyle="font-size:11px;color:#999;"&gt;周六&lt;/span&gt;</w:t>
      </w:r>
    </w:p>
    <w:p w14:paraId="3E3144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A1B25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&lt;divstyle="flex:1;display:flex;flex-direction:column;align-items:center;gap:4px;"&gt;</w:t>
      </w:r>
    </w:p>
    <w:p w14:paraId="092C89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&lt;divstyle="width:100%;background:linear-gradient(totop,#e8a838,#f0c050);border-radius:4px4px00;height:20%;min-height:20px;"&gt;&lt;/div&gt;</w:t>
      </w:r>
    </w:p>
    <w:p w14:paraId="7660F70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&lt;spanstyle="font-size:11px;color:#999;"&gt;周日&lt;/span&gt;</w:t>
      </w:r>
    </w:p>
    <w:p w14:paraId="73B14450">
      <w:r>
        <w:br w:type="page"/>
      </w:r>
    </w:p>
    <w:p w14:paraId="29896E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6817CBC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B0C65A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FD1019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AB84D2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&lt;divclass="cardmb-4"&gt;</w:t>
      </w:r>
    </w:p>
    <w:p w14:paraId="5A90F5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&lt;divclass="card-header"&gt;&lt;h3&gt;知识点掌握度&lt;/h3&gt;&lt;/div&gt;</w:t>
      </w:r>
    </w:p>
    <w:p w14:paraId="205994E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72F7791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&lt;divstyle="display:flex;flex-direction:column;gap:16px;"&gt;</w:t>
      </w:r>
    </w:p>
    <w:p w14:paraId="1A0D864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009AE31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&lt;divstyle="display:flex;justify-content:space-between;font-size:13px;margin-bottom:6px;"&gt;&lt;span&gt;IP路由基础&lt;/span&gt;&lt;span&gt;92%&lt;/span&gt;&lt;/div&gt;</w:t>
      </w:r>
    </w:p>
    <w:p w14:paraId="3AB096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&lt;divclass="progress-bar"&gt;&lt;divclass="progress-fill"style="width:92%;background:linear-gradient(90deg,#28a745,#5cd85a);"&gt;&lt;/div&gt;&lt;/div&gt;</w:t>
      </w:r>
    </w:p>
    <w:p w14:paraId="302D7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5D84DF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529A81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&lt;divstyle="display:flex;justify-content:space-between;font-size:13px;margin-bottom:6px;"&gt;&lt;span&gt;OSPF协议&lt;/span&gt;&lt;span&gt;68%&lt;/span&gt;&lt;/div&gt;</w:t>
      </w:r>
    </w:p>
    <w:p w14:paraId="7B40F3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&lt;divclass="progress-bar"&gt;&lt;divclass="progress-fill"style="width:68%;background:linear-gradient(90deg,#ffc107,#ffd54f);"&gt;&lt;/div&gt;&lt;/div&gt;</w:t>
      </w:r>
    </w:p>
    <w:p w14:paraId="1E9E180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00B4C5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6DB94D1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&lt;divstyle="display:flex;justify-content:space-between;font-size:13px;margin-bottom:6px;"&gt;&lt;span&gt;VLAN与交换&lt;/span&gt;&lt;span&gt;85%&lt;/span&gt;&lt;/div&gt;</w:t>
      </w:r>
    </w:p>
    <w:p w14:paraId="6872ED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&lt;divclass="progress-bar"&gt;&lt;divclass="progress-fill"style="width:85%;background:linear-gradient(90deg,#28a745,#5cd85a);"&gt;&lt;/div&gt;&lt;/div&gt;</w:t>
      </w:r>
    </w:p>
    <w:p w14:paraId="553A45E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A41B59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5FD2D9F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&lt;divstyle="display:flex;justify-content:space-between;font-size:13px;margin-bottom:6px;"&gt;&lt;span&gt;访问控制列表&lt;/span&gt;&lt;span&gt;45%&lt;/span&gt;&lt;/div&gt;</w:t>
      </w:r>
    </w:p>
    <w:p w14:paraId="1EBABB7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&lt;divclass="progress-bar"&gt;&lt;divclass="progress-fill"style="width:45%;background:linear-gradient(90deg,#dc3545,#e4606d);"&gt;&lt;/div&gt;&lt;/div&gt;</w:t>
      </w:r>
    </w:p>
    <w:p w14:paraId="5049AA2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8A8615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&lt;div&gt;</w:t>
      </w:r>
    </w:p>
    <w:p w14:paraId="37FEE25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&lt;divstyle="display:flex;justify-content:space-between;font-size:13px;margin-bottom:6px;"&gt;&lt;span&gt;NAT地址转换&lt;/span&gt;&lt;span&gt;78%&lt;/span&gt;&lt;/div&gt;</w:t>
      </w:r>
    </w:p>
    <w:p w14:paraId="0AF54FD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&lt;divclass="progress-bar"&gt;&lt;divclass="progress-fill"style="width:78%;background:linear-gradient(90deg,#17a2b8,#5bc0de);"&gt;&lt;/div&gt;&lt;/div&gt;</w:t>
      </w:r>
    </w:p>
    <w:p w14:paraId="4CB5DE4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B39AB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2567D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1AEB601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8A1DC79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0040F7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&lt;divclass="card"&gt;</w:t>
      </w:r>
    </w:p>
    <w:p w14:paraId="004B28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&lt;divclass="card-header"&gt;&lt;h3&gt;学习报告&lt;/h3&gt;&lt;ahref="javascript:void(0)"onclick="showToast('正在生成PDF学习报告...','info')"class="btnbtn-smbtn-outline"&gt;导出PDF&lt;/a&gt;&lt;/div&gt;</w:t>
      </w:r>
    </w:p>
    <w:p w14:paraId="127896E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&lt;divclass="card-body"&gt;</w:t>
      </w:r>
    </w:p>
    <w:p w14:paraId="2E360AF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&lt;divstyle="display:grid;grid-template-columns:repeat(3,1fr);gap:16px;"&gt;</w:t>
      </w:r>
    </w:p>
    <w:p w14:paraId="7DD1C7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&lt;divstyle="padding:16px;background:#f8fafc;border-radius:8px;text-align:center;"&gt;</w:t>
      </w:r>
    </w:p>
    <w:p w14:paraId="75783C7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&lt;imgsrc="https://cdn-icons-png.flaticon.com/512/3135/3135710.png"style="width:48px;margin-bottom:8px;"&gt;</w:t>
      </w:r>
    </w:p>
    <w:p w14:paraId="23543C9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&lt;h4style="font-size:14px;"&gt;HCIA认证通过率&lt;/h4&gt;</w:t>
      </w:r>
    </w:p>
    <w:p w14:paraId="65A1AD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&lt;pstyle="font-size:24px;font-weight:700;color:#28a745;margin:8px0;"&gt;85%&lt;/p&gt;</w:t>
      </w:r>
    </w:p>
    <w:p w14:paraId="6A21593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&lt;spanclass="tagtag-success"&gt;高于平均&lt;/span&gt;</w:t>
      </w:r>
    </w:p>
    <w:p w14:paraId="762F8CD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54529C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&lt;divstyle="padding:16px;background:#f8fafc;border-radius:8px;text-align:center;"&gt;</w:t>
      </w:r>
    </w:p>
    <w:p w14:paraId="6B3C8D4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&lt;imgsrc="https://cdn-icons-png.flaticon.com/512/3135/3135710.png"style="width:48px;margin-bottom:8px;"&gt;</w:t>
      </w:r>
    </w:p>
    <w:p w14:paraId="25D72B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&lt;h4style="font-size:14px;"&gt;班级排名&lt;/h4&gt;</w:t>
      </w:r>
    </w:p>
    <w:p w14:paraId="5C19D7E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&lt;pstyle="font-size:24px;font-weight:700;color:#094086;margin:8px0;"&gt;第&lt;spanid="rptRank"&gt;12&lt;/span&gt;名&lt;/p&gt;</w:t>
      </w:r>
    </w:p>
    <w:p w14:paraId="7123C28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&lt;spanclass="tagtag-info"&gt;共&lt;spanid="rptTotal"&gt;48&lt;/span&gt;人&lt;/span&gt;</w:t>
      </w:r>
    </w:p>
    <w:p w14:paraId="7A5431B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6683B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&lt;divstyle="padding:16px;background:linear-gradient(135deg,#fef3c7,#fde68a);border-radius:8px;text-align:center;"&gt;</w:t>
      </w:r>
    </w:p>
    <w:p w14:paraId="46F3FE8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&lt;iclass="bibi-lightbulb-fill"style="font-size:42px;color:#f59e0b;display:block;margin-bottom:8px;"&gt;&lt;/i&gt;</w:t>
      </w:r>
    </w:p>
    <w:p w14:paraId="3E9556BC">
      <w:pPr>
        <w:spacing w:before="0" w:after="0" w:line="230" w:lineRule="exact"/>
        <w:ind w:left="0"/>
      </w:pPr>
      <w:bookmarkStart w:id="0" w:name="_GoBack"/>
      <w:bookmarkEnd w:id="0"/>
      <w:r>
        <w:rPr>
          <w:rFonts w:ascii="Courier New" w:hAnsi="Courier New" w:eastAsia="宋体"/>
          <w:sz w:val="16"/>
        </w:rPr>
        <w:t>&lt;h4style="font-size:14px;"&gt;学习建议&lt;/h4&gt;</w:t>
      </w:r>
    </w:p>
    <w:p w14:paraId="306CE95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&lt;pid="rptSuggestionText"style="font-size:13px;color:#666;margin:8px0;min-height:36px;"&gt;正在加载学习建议…&lt;/p&gt;</w:t>
      </w:r>
    </w:p>
    <w:p w14:paraId="5170884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&lt;ahref="analytics-insight.html"class="btnbtn-smbtn-primarymt-2"id="rptSuggestionLink"&gt;</w:t>
      </w:r>
    </w:p>
    <w:p w14:paraId="568004D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&lt;iclass="bibi-robotme-1"&gt;&lt;/i&gt;查看AI详细分析</w:t>
      </w:r>
    </w:p>
    <w:p w14:paraId="37D8D27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&lt;/a&gt;</w:t>
      </w:r>
    </w:p>
    <w:p w14:paraId="0C0877D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71DD587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59B98B4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5E99651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30AC928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6ACD6FA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&lt;/main&gt;</w:t>
      </w:r>
    </w:p>
    <w:p w14:paraId="6F2AAD3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&lt;/div&gt;</w:t>
      </w:r>
    </w:p>
    <w:p w14:paraId="447FD6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&lt;scriptsrc="https://cdn.jsdelivr.net/npm/bootstrap@5.3.0/dist/js/bootstrap.bundle.min.js"&gt;&lt;/script&gt;</w:t>
      </w:r>
    </w:p>
    <w:p w14:paraId="74F7AEC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&lt;scriptsrc="../js/common.js"&gt;&lt;/script&gt;</w:t>
      </w:r>
    </w:p>
    <w:p w14:paraId="35C49ED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&lt;script&gt;document.addEventListener('DOMContentLoaded',asyncfunction(){</w:t>
      </w:r>
    </w:p>
    <w:p w14:paraId="5337C74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try{</w:t>
      </w:r>
    </w:p>
    <w:p w14:paraId="5AE0909D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const[rd,rk,rf]=awaitPromise.all([</w:t>
      </w:r>
    </w:p>
    <w:p w14:paraId="05330C0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apiRequest('/student/dashboard'),</w:t>
      </w:r>
    </w:p>
    <w:p w14:paraId="559CA9E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apiRequest('/student/knowledge-points'),</w:t>
      </w:r>
    </w:p>
    <w:p w14:paraId="1E5404E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apiRequest('/student/dashboard/full')</w:t>
      </w:r>
    </w:p>
    <w:p w14:paraId="7D0B3AB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]);</w:t>
      </w:r>
    </w:p>
    <w:p w14:paraId="334145D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if(rd&amp;&amp;rd.success&amp;&amp;rd.data){</w:t>
      </w:r>
    </w:p>
    <w:p w14:paraId="410340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consts=rd.data;</w:t>
      </w:r>
    </w:p>
    <w:p w14:paraId="6FCF13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constcards=document.querySelectorAll('.stat-card.stat-infoh3');</w:t>
      </w:r>
    </w:p>
    <w:p w14:paraId="033A9FB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if(cards.length&gt;0)cards[0].textContent=s.focusRate+'%';</w:t>
      </w:r>
    </w:p>
    <w:p w14:paraId="5E63D4AC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if(cards.length&gt;1)cards[1].textContent=Number(s.accuracy||0).toFixed(2)+'%';</w:t>
      </w:r>
    </w:p>
    <w:p w14:paraId="18A553D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if(cards.length&gt;2)cards[2].textContent=s.totalHours+'h';</w:t>
      </w:r>
    </w:p>
    <w:p w14:paraId="4838343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if(cards.length&gt;3)cards[3].textContent=s.completedCourses+'/'+s.totalCourses;</w:t>
      </w:r>
    </w:p>
    <w:p w14:paraId="2D90763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constrk2=document.getElementById('rptRank');if(rk2)rk2.textContent=s.classRank;</w:t>
      </w:r>
    </w:p>
    <w:p w14:paraId="131C0F0F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constrt=document.getElementById('rptTotal');if(rt)rt.textContent=s.totalClassmates;</w:t>
      </w:r>
    </w:p>
    <w:p w14:paraId="7FE1FCF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6CC88885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if(rk&amp;&amp;rk.success&amp;&amp;rk.data){</w:t>
      </w:r>
    </w:p>
    <w:p w14:paraId="0D54FDA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constbars=document.querySelectorAll('.progress-fill');</w:t>
      </w:r>
    </w:p>
    <w:p w14:paraId="104E8141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rk.data.forEach(function(kp,i){</w:t>
      </w:r>
    </w:p>
    <w:p w14:paraId="78080A3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if(i&lt;bars.length)bars[i].style.width=(kp.masteryRate||0)+'%';</w:t>
      </w:r>
    </w:p>
    <w:p w14:paraId="2F00409E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</w:t>
      </w:r>
    </w:p>
    <w:p w14:paraId="36E8DA0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19AF8B67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if(rf&amp;&amp;rf.success&amp;&amp;rf.data){</w:t>
      </w:r>
    </w:p>
    <w:p w14:paraId="59414536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constss=rf.data.studySuggestionSummary;</w:t>
      </w:r>
    </w:p>
    <w:p w14:paraId="7676EB2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consttxt=document.getElementById('rptSuggestionText');</w:t>
      </w:r>
    </w:p>
    <w:p w14:paraId="7FA40CC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if(ss){</w:t>
      </w:r>
    </w:p>
    <w:p w14:paraId="7709F538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txt.textContent=ss.title+'（掌握度'+ss.masteryRate+'%）';</w:t>
      </w:r>
    </w:p>
    <w:p w14:paraId="7CECB61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}else{</w:t>
      </w:r>
    </w:p>
    <w:p w14:paraId="1F17E34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txt.textContent='当前没有明显薄弱点，继续保持！';</w:t>
      </w:r>
    </w:p>
    <w:p w14:paraId="1A77B6A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E768AD3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</w:t>
      </w:r>
    </w:p>
    <w:p w14:paraId="7A7D3E92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}catch(e){}</w:t>
      </w:r>
    </w:p>
    <w:p w14:paraId="3A5A0F90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});&lt;/script&gt;</w:t>
      </w:r>
    </w:p>
    <w:p w14:paraId="3C0D499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&lt;/body&gt;</w:t>
      </w:r>
    </w:p>
    <w:p w14:paraId="40FF8C4B">
      <w:pPr>
        <w:spacing w:before="0" w:after="0" w:line="230" w:lineRule="exact"/>
        <w:ind w:left="0"/>
      </w:pPr>
      <w:r>
        <w:rPr>
          <w:rFonts w:ascii="Courier New" w:hAnsi="Courier New" w:eastAsia="宋体"/>
          <w:sz w:val="16"/>
        </w:rPr>
        <w:t>&lt;/html&gt;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EFFA6">
    <w:pPr>
      <w:pStyle w:val="24"/>
      <w:jc w:val="center"/>
    </w:pPr>
    <w:r>
      <w:rPr>
        <w:rFonts w:ascii="宋体" w:hAnsi="宋体" w:eastAsia="宋体"/>
        <w:sz w:val="21"/>
      </w:rPr>
      <w:t>Page</w:t>
    </w:r>
    <w:r>
      <w:rPr>
        <w:rFonts w:ascii="宋体" w:hAnsi="宋体" w:eastAsia="宋体"/>
        <w:sz w:val="21"/>
      </w:rPr>
      <w:fldChar w:fldCharType="begin"/>
    </w:r>
    <w:r>
      <w:rPr>
        <w:rFonts w:ascii="宋体" w:hAnsi="宋体" w:eastAsia="宋体"/>
        <w:sz w:val="21"/>
      </w:rPr>
      <w:instrText xml:space="preserve">PAGE</w:instrText>
    </w:r>
    <w:r>
      <w:rPr>
        <w:rFonts w:ascii="宋体" w:hAnsi="宋体" w:eastAsia="宋体"/>
        <w:sz w:val="21"/>
      </w:rPr>
      <w:fldChar w:fldCharType="end"/>
    </w:r>
    <w:r>
      <w:rPr>
        <w:rFonts w:ascii="宋体" w:hAnsi="宋体" w:eastAsia="宋体"/>
        <w:sz w:val="21"/>
      </w:rPr>
      <w:t>of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232D0">
    <w:pPr>
      <w:pStyle w:val="25"/>
      <w:jc w:val="center"/>
    </w:pPr>
    <w:r>
      <w:rPr>
        <w:rFonts w:ascii="宋体" w:hAnsi="宋体" w:eastAsia="宋体"/>
        <w:b/>
        <w:sz w:val="21"/>
      </w:rPr>
      <w:t>华技云华为云实训过程全追踪管理系统V1.0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D1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7526</Words>
  <Characters>69672</Characters>
  <Lines>0</Lines>
  <Paragraphs>0</Paragraphs>
  <TotalTime>12</TotalTime>
  <ScaleCrop>false</ScaleCrop>
  <LinksUpToDate>false</LinksUpToDate>
  <CharactersWithSpaces>89273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醋梓</cp:lastModifiedBy>
  <dcterms:modified xsi:type="dcterms:W3CDTF">2026-06-18T14:27:14Z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eyJoZGlkIjoiOTM3NGI2YWZiNTkxYjRmODk4ZDE3NThmNTZiZDgyMDQiLCJ1c2VySWQiOiI2ODUzNDA4NTMifQ==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147B156D8B1B465BA841F891335A36E8_12</vt:lpwstr>
  </property>
</Properties>
</file>